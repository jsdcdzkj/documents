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AAF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com.example.inventorymanagement.exception;</w:t>
      </w:r>
    </w:p>
    <w:p w14:paraId="64FC9D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org.springframework.http.HttpStatus;</w:t>
      </w:r>
    </w:p>
    <w:p w14:paraId="79DC99F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org.springframework.http.ResponseEntity;</w:t>
      </w:r>
    </w:p>
    <w:p w14:paraId="675DAF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org.springframework.web.bind.annotation.ControllerAdvice;</w:t>
      </w:r>
    </w:p>
    <w:p w14:paraId="0209DF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org.springframework.web.bind.annotation.ExceptionHandler;</w:t>
      </w:r>
    </w:p>
    <w:p w14:paraId="520F1A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org.springframework.web.context.request.WebRequest;</w:t>
      </w:r>
    </w:p>
    <w:p w14:paraId="0B6120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2A8460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75B53C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7AE94C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@ControllerAdvice</w:t>
      </w:r>
    </w:p>
    <w:p w14:paraId="07BBA4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GlobalExceptionHandler {</w:t>
      </w:r>
    </w:p>
    <w:p w14:paraId="1EDB1D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@ExceptionHandler(AccessDeniedException.class)</w:t>
      </w:r>
    </w:p>
    <w:p w14:paraId="3CDD7B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ResponseEntity&lt;Object&gt; handleAccessDeniedException(AccessDeniedException ex, WebRequest request) {</w:t>
      </w:r>
    </w:p>
    <w:p w14:paraId="1C6ABC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body = new HashMap&lt;&gt;();</w:t>
      </w:r>
    </w:p>
    <w:p w14:paraId="6FD16E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body.put("timestamp", LocalDateTime.now());</w:t>
      </w:r>
    </w:p>
    <w:p w14:paraId="417F28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body.put("status", ex.getStatusCode());</w:t>
      </w:r>
    </w:p>
    <w:p w14:paraId="372DD0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body.put("error", "Access Denied");</w:t>
      </w:r>
    </w:p>
    <w:p w14:paraId="53DF7F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body.put("message", ex.getReason());</w:t>
      </w:r>
    </w:p>
    <w:p w14:paraId="18070F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body.put("path", request.getDescription(false).replace("uri=", ""));</w:t>
      </w:r>
    </w:p>
    <w:p w14:paraId="37E094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ResponseEntity&lt;&gt;(body, HttpStatus.valueOf(ex.getStatusCode()));</w:t>
      </w:r>
    </w:p>
    <w:p w14:paraId="6E16F7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295E0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739B51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com.example.inventorymanagement.exception;</w:t>
      </w:r>
    </w:p>
    <w:p w14:paraId="6740D9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AccessDeniedException extends RuntimeException {</w:t>
      </w:r>
    </w:p>
    <w:p w14:paraId="693D9D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int statusCode;</w:t>
      </w:r>
    </w:p>
    <w:p w14:paraId="3A186F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String reason;</w:t>
      </w:r>
    </w:p>
    <w:p w14:paraId="5A94E2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AccessDeniedException(String reason, int statusCode) {</w:t>
      </w:r>
    </w:p>
    <w:p w14:paraId="06D704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super(reason);</w:t>
      </w:r>
    </w:p>
    <w:p w14:paraId="26BBEB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this.reason = reason;</w:t>
      </w:r>
    </w:p>
    <w:p w14:paraId="0562FB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this.statusCode = statusCode;</w:t>
      </w:r>
    </w:p>
    <w:p w14:paraId="4A1F89B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EA85D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AccessDeniedException(String reason, int statusCode, Throwable cause) {</w:t>
      </w:r>
    </w:p>
    <w:p w14:paraId="2F33B0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super(reason, cause);</w:t>
      </w:r>
    </w:p>
    <w:p w14:paraId="7AD36E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this.reason = reason;</w:t>
      </w:r>
    </w:p>
    <w:p w14:paraId="63BAA0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this.statusCode = statusCode;</w:t>
      </w:r>
    </w:p>
    <w:p w14:paraId="177BD4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D447B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getReason() {</w:t>
      </w:r>
    </w:p>
    <w:p w14:paraId="1E93D2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reason;</w:t>
      </w:r>
    </w:p>
    <w:p w14:paraId="3B7A28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A4EF5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getStatusCode() {</w:t>
      </w:r>
    </w:p>
    <w:p w14:paraId="4EEEE0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statusCode;</w:t>
      </w:r>
    </w:p>
    <w:p w14:paraId="426181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08E1F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69C81A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com.example.inventorymanagement.security;</w:t>
      </w:r>
    </w:p>
    <w:p w14:paraId="2D7C4F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org.springframework.security.core.AuthenticationException;</w:t>
      </w:r>
    </w:p>
    <w:p w14:paraId="3835792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org.springframework.security.web.AuthenticationEntryPoint;</w:t>
      </w:r>
    </w:p>
    <w:p w14:paraId="7F31390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1388A5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com.example.inventorymanagement.exception.AccessDeniedException;</w:t>
      </w:r>
    </w:p>
    <w:p w14:paraId="42EC3B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jakarta.servlet.http.HttpServletRequest;</w:t>
      </w:r>
    </w:p>
    <w:p w14:paraId="757307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jakarta.servlet.http.HttpServletResponse;</w:t>
      </w:r>
    </w:p>
    <w:p w14:paraId="2863F8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java.io.IOException;</w:t>
      </w:r>
    </w:p>
    <w:p w14:paraId="092545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4E3031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JwtAuthenticationEntryPoint implements AuthenticationEntryPoint {</w:t>
      </w:r>
    </w:p>
    <w:p w14:paraId="664B0A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686B665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commence(HttpServletRequest request, HttpServletResponse response,</w:t>
      </w:r>
    </w:p>
    <w:p w14:paraId="3D619D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AuthenticationException authException) throws IOException {</w:t>
      </w:r>
    </w:p>
    <w:p w14:paraId="3746AF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requestPath = request.getRequestURI();</w:t>
      </w:r>
    </w:p>
    <w:p w14:paraId="7A2DC5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reason = "Authentication required for access";</w:t>
      </w:r>
    </w:p>
    <w:p w14:paraId="24703D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statusCode = HttpServletResponse.SC_UNAUTHORIZED;</w:t>
      </w:r>
    </w:p>
    <w:p w14:paraId="0212E2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response.setStatus(statusCode);</w:t>
      </w:r>
    </w:p>
    <w:p w14:paraId="57218FB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response.setContentType("application/json");</w:t>
      </w:r>
    </w:p>
    <w:p w14:paraId="730EB5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response.getWriter().write(String.format(</w:t>
      </w:r>
    </w:p>
    <w:p w14:paraId="41574E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"{\"timestamp\":\"%s\",\"status\":%d,\"error\":\"Unauthorized\",\"message\":\"%s\",\"path\":\"%s\"}",</w:t>
      </w:r>
    </w:p>
    <w:p w14:paraId="4E03CF6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java.time.LocalDateTime.now(),</w:t>
      </w:r>
    </w:p>
    <w:p w14:paraId="28D8000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statusCode,</w:t>
      </w:r>
    </w:p>
    <w:p w14:paraId="086152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reason,</w:t>
      </w:r>
    </w:p>
    <w:p w14:paraId="61C757D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requestPath</w:t>
      </w:r>
    </w:p>
    <w:p w14:paraId="32C977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));</w:t>
      </w:r>
    </w:p>
    <w:p w14:paraId="76C7EB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AccessDeniedException(reason, statusCode);</w:t>
      </w:r>
    </w:p>
    <w:p w14:paraId="10907A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E274B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666AA6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com.example.inventorymanagement.security;</w:t>
      </w:r>
    </w:p>
    <w:p w14:paraId="7728D4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org.springframework.security.access.AccessDeniedException;</w:t>
      </w:r>
    </w:p>
    <w:p w14:paraId="13A06A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org.springframework.security.web.access.AccessDeniedHandler;</w:t>
      </w:r>
    </w:p>
    <w:p w14:paraId="78F7F2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6A2373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com.example.inventorymanagement.exception.AccessDeniedException;</w:t>
      </w:r>
    </w:p>
    <w:p w14:paraId="786ACC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jakarta.servlet.http.HttpServletRequest;</w:t>
      </w:r>
    </w:p>
    <w:p w14:paraId="3EF7A25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jakarta.servlet.http.HttpServletResponse;</w:t>
      </w:r>
    </w:p>
    <w:p w14:paraId="3900FB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java.io.IOException;</w:t>
      </w:r>
    </w:p>
    <w:p w14:paraId="445BC6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4A2C50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CustomAccessDeniedHandler implements AccessDeniedHandler {</w:t>
      </w:r>
    </w:p>
    <w:p w14:paraId="30FB78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2E5573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handle(HttpServletRequest request, HttpServletResponse response,</w:t>
      </w:r>
    </w:p>
    <w:p w14:paraId="6D3799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AccessDeniedException accessDeniedException) throws IOException {</w:t>
      </w:r>
    </w:p>
    <w:p w14:paraId="1CA1AB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requestPath = request.getRequestURI();</w:t>
      </w:r>
    </w:p>
    <w:p w14:paraId="4E800B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reason = "Insufficient permissions for access";</w:t>
      </w:r>
    </w:p>
    <w:p w14:paraId="12ED6A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statusCode = HttpServletResponse.SC_FORBIDDEN;</w:t>
      </w:r>
    </w:p>
    <w:p w14:paraId="2C4224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response.setStatus(statusCode);</w:t>
      </w:r>
    </w:p>
    <w:p w14:paraId="664062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response.setContentType("application/json");</w:t>
      </w:r>
    </w:p>
    <w:p w14:paraId="6FC1C4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response.getWriter().write(String.format(</w:t>
      </w:r>
    </w:p>
    <w:p w14:paraId="052761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"{\"timestamp\":\"%s\",\"status\":%d,\"error\":\"Forbidden\",\"message\":\"%s\",\"path\":\"%s\"}",</w:t>
      </w:r>
    </w:p>
    <w:p w14:paraId="56DB389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java.time.LocalDateTime.now(),</w:t>
      </w:r>
    </w:p>
    <w:p w14:paraId="519221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statusCode,</w:t>
      </w:r>
    </w:p>
    <w:p w14:paraId="5E56CF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reason,</w:t>
      </w:r>
    </w:p>
    <w:p w14:paraId="23896B7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requestPath</w:t>
      </w:r>
    </w:p>
    <w:p w14:paraId="1374A5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));</w:t>
      </w:r>
    </w:p>
    <w:p w14:paraId="56D9EB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com.example.inventorymanagement.exception.AccessDeniedException(reason, statusCode);</w:t>
      </w:r>
    </w:p>
    <w:p w14:paraId="74E2AD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F9AA3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4107DB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com.example.inventorymanagement.controller;</w:t>
      </w:r>
    </w:p>
    <w:p w14:paraId="3B911F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org.springframework.security.access.prepost.PreAuthorize;</w:t>
      </w:r>
    </w:p>
    <w:p w14:paraId="5C0A9F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org.springframework.web.bind.annotation.GetMapping;</w:t>
      </w:r>
    </w:p>
    <w:p w14:paraId="60A5FD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org.springframework.web.bind.annotation.RequestMapping;</w:t>
      </w:r>
    </w:p>
    <w:p w14:paraId="6D03A9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org.springframework.web.bind.annotation.RestController;</w:t>
      </w:r>
    </w:p>
    <w:p w14:paraId="40A431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com.example.inventorymanagement.exception.AccessDeniedException;</w:t>
      </w:r>
    </w:p>
    <w:p w14:paraId="339DF6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@RestController</w:t>
      </w:r>
    </w:p>
    <w:p w14:paraId="3F2243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@RequestMapping("/api/products")</w:t>
      </w:r>
    </w:p>
    <w:p w14:paraId="1812B8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ProductController {</w:t>
      </w:r>
    </w:p>
    <w:p w14:paraId="2509E0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@GetMapping("/admin")</w:t>
      </w:r>
    </w:p>
    <w:p w14:paraId="7575E7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@PreAuthorize("hasRole('ADMIN')")</w:t>
      </w:r>
    </w:p>
    <w:p w14:paraId="3AB508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adminAccess() {</w:t>
      </w:r>
    </w:p>
    <w:p w14:paraId="0AEA6E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"Admin products access granted";</w:t>
      </w:r>
    </w:p>
    <w:p w14:paraId="628F86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BE993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@GetMapping("/manager")</w:t>
      </w:r>
    </w:p>
    <w:p w14:paraId="39AFB5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@PreAuthorize("hasRole('MANAGER') or hasRole('ADMIN')")</w:t>
      </w:r>
    </w:p>
    <w:p w14:paraId="218950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managerAccess() {</w:t>
      </w:r>
    </w:p>
    <w:p w14:paraId="116E1D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"Manager products access granted";</w:t>
      </w:r>
    </w:p>
    <w:p w14:paraId="163E8D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DF563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@GetMapping("/user")</w:t>
      </w:r>
    </w:p>
    <w:p w14:paraId="1F2F6E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@PreAuthorize("hasRole('USER') or hasRole('MANAGER') or hasRole('ADMIN')")</w:t>
      </w:r>
    </w:p>
    <w:p w14:paraId="0B0F59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userAccess() {</w:t>
      </w:r>
    </w:p>
    <w:p w14:paraId="25A018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"User products access granted";</w:t>
      </w:r>
    </w:p>
    <w:p w14:paraId="4F1D9F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96A06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@GetMapping("/forbidden")</w:t>
      </w:r>
    </w:p>
    <w:p w14:paraId="556115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forbiddenAccess() {</w:t>
      </w:r>
    </w:p>
    <w:p w14:paraId="398B48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AccessDeniedException("You don't have permission to access this resource", 403);</w:t>
      </w:r>
    </w:p>
    <w:p w14:paraId="43BCE1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7E0D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77488B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com.example.inventorymanagement.security;</w:t>
      </w:r>
    </w:p>
    <w:p w14:paraId="14B3FC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org.springframework.context.annotation.Bean;</w:t>
      </w:r>
    </w:p>
    <w:p w14:paraId="61BD46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org.springframework.context.annotation.Configuration;</w:t>
      </w:r>
    </w:p>
    <w:p w14:paraId="121F11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org.springframework.security.config.annotation.web.builders.HttpSecurity;</w:t>
      </w:r>
    </w:p>
    <w:p w14:paraId="37A1F9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org.springframework.security.config.annotation.web.configuration.EnableWebSecurity;</w:t>
      </w:r>
    </w:p>
    <w:p w14:paraId="6BF163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org.springframework.security.web.SecurityFilterChain;</w:t>
      </w:r>
    </w:p>
    <w:p w14:paraId="1039A4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org.springframework.security.web.access.AccessDeniedHandler;</w:t>
      </w:r>
    </w:p>
    <w:p w14:paraId="230FA7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org.springframework.security.web.authentication.AuthenticationEntryPoint;</w:t>
      </w:r>
    </w:p>
    <w:p w14:paraId="59FDCA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com.example.inventorymanagement.security.JwtAuthenticationEntryPoint;</w:t>
      </w:r>
    </w:p>
    <w:p w14:paraId="5D3525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com.example.inventorymanagement.security.CustomAccessDeniedHandler;</w:t>
      </w:r>
    </w:p>
    <w:p w14:paraId="4A05E0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@Configuration</w:t>
      </w:r>
    </w:p>
    <w:p w14:paraId="643578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@EnableWebSecurity</w:t>
      </w:r>
    </w:p>
    <w:p w14:paraId="06BB30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SecurityConfig {</w:t>
      </w:r>
    </w:p>
    <w:p w14:paraId="329BAA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AuthenticationEntryPoint authenticationEntryPoint;</w:t>
      </w:r>
    </w:p>
    <w:p w14:paraId="3B00B6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AccessDeniedHandler accessDeniedHandler;</w:t>
      </w:r>
    </w:p>
    <w:p w14:paraId="794D83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SecurityConfig(AuthenticationEntryPoint authenticationEntryPoint,</w:t>
      </w:r>
    </w:p>
    <w:p w14:paraId="5CC5F0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AccessDeniedHandler accessDeniedHandler) {</w:t>
      </w:r>
    </w:p>
    <w:p w14:paraId="088E0C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this.authenticationEntryPoint = authenticationEntryPoint;</w:t>
      </w:r>
    </w:p>
    <w:p w14:paraId="269FEC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this.accessDeniedHandler = accessDeniedHandler;</w:t>
      </w:r>
    </w:p>
    <w:p w14:paraId="28CEBD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82F5A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@Bean</w:t>
      </w:r>
    </w:p>
    <w:p w14:paraId="50CA56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SecurityFilterChain filterChain(HttpSecurity http) throws Exception {</w:t>
      </w:r>
    </w:p>
    <w:p w14:paraId="43F307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</w:t>
      </w:r>
    </w:p>
    <w:p w14:paraId="35AA20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.csrf(csrf -&gt; csrf.disable())</w:t>
      </w:r>
    </w:p>
    <w:p w14:paraId="226301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.authorizeHttpRequests(auth -&gt; auth</w:t>
      </w:r>
    </w:p>
    <w:p w14:paraId="5E36BF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.requestMatchers("/api/auth</w:t>
      </w:r>
    </w:p>
    <w:p w14:paraId="07478D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workflow;</w:t>
      </w:r>
    </w:p>
    <w:p w14:paraId="05FB87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domain.entity.AuditLog;</w:t>
      </w:r>
    </w:p>
    <w:p w14:paraId="7B60A9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domain.entity.User;</w:t>
      </w:r>
    </w:p>
    <w:p w14:paraId="056C9D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domain.repository.AuditLogRepository;</w:t>
      </w:r>
    </w:p>
    <w:p w14:paraId="70FD29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domain.repository.UserRepository;</w:t>
      </w:r>
    </w:p>
    <w:p w14:paraId="1C08BD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domain.service.AuditService;</w:t>
      </w:r>
    </w:p>
    <w:p w14:paraId="34C7DF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infrastructure.security.JwtProvider;</w:t>
      </w:r>
    </w:p>
    <w:p w14:paraId="6230B0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api.dto.ResponseDTO;</w:t>
      </w:r>
    </w:p>
    <w:p w14:paraId="485A28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org.springframework.stereotype.Service;</w:t>
      </w:r>
    </w:p>
    <w:p w14:paraId="24E60B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2647D5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6FA4C4D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1CC0A8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488BDE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java.util.UUID;</w:t>
      </w:r>
    </w:p>
    <w:p w14:paraId="550DBF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@Service</w:t>
      </w:r>
    </w:p>
    <w:p w14:paraId="33A114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ApprovalWorkflow {</w:t>
      </w:r>
    </w:p>
    <w:p w14:paraId="4C1AE3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ProcessManager processManager;</w:t>
      </w:r>
    </w:p>
    <w:p w14:paraId="7D4B50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UserRepository userRepository;</w:t>
      </w:r>
    </w:p>
    <w:p w14:paraId="1654C4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AuditLogRepository auditLogRepository;</w:t>
      </w:r>
    </w:p>
    <w:p w14:paraId="27669D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AuditService auditService;</w:t>
      </w:r>
    </w:p>
    <w:p w14:paraId="2202FB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JwtProvider jwtProvider;</w:t>
      </w:r>
    </w:p>
    <w:p w14:paraId="22F983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ApprovalWorkflow(ProcessManager processManager,</w:t>
      </w:r>
    </w:p>
    <w:p w14:paraId="792AD4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 userRepository,</w:t>
      </w:r>
    </w:p>
    <w:p w14:paraId="05D642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AuditLogRepository auditLogRepository,</w:t>
      </w:r>
    </w:p>
    <w:p w14:paraId="129186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AuditService auditService,</w:t>
      </w:r>
    </w:p>
    <w:p w14:paraId="6E9242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JwtProvider jwtProvider) {</w:t>
      </w:r>
    </w:p>
    <w:p w14:paraId="4169CB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this.processManager = processManager;</w:t>
      </w:r>
    </w:p>
    <w:p w14:paraId="10FC25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this.userRepository = userRepository;</w:t>
      </w:r>
    </w:p>
    <w:p w14:paraId="4CC242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this.auditLogRepository = auditLogRepository;</w:t>
      </w:r>
    </w:p>
    <w:p w14:paraId="6D9580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this.auditService = auditService;</w:t>
      </w:r>
    </w:p>
    <w:p w14:paraId="68086F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this.jwtProvider = jwtProvider;</w:t>
      </w:r>
    </w:p>
    <w:p w14:paraId="7EA668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0B6CA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47004D0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startWorkflow(String initiatorToken, String processType, Map&lt;String, Object&gt; processData) {</w:t>
      </w:r>
    </w:p>
    <w:p w14:paraId="2EC88F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545FA3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username = jwtProvider.getUsernameFromToken(initiatorToken);</w:t>
      </w:r>
    </w:p>
    <w:p w14:paraId="63EDAA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initiator = userRepository.findByUsername(username)</w:t>
      </w:r>
    </w:p>
    <w:p w14:paraId="6A9E02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RuntimeException("User not found"));</w:t>
      </w:r>
    </w:p>
    <w:p w14:paraId="6B5075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(!initiator.isEnabled()) {</w:t>
      </w:r>
    </w:p>
    <w:p w14:paraId="704F13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RuntimeException("User account is disabled");</w:t>
      </w:r>
    </w:p>
    <w:p w14:paraId="57619A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81173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workflowId = UUID.randomUUID().toString();</w:t>
      </w:r>
    </w:p>
    <w:p w14:paraId="772877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 startTime = LocalDateTime.now();</w:t>
      </w:r>
    </w:p>
    <w:p w14:paraId="5C83BD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processManager.defineProcess(workflowId, processType, initiator.getId(), startTime);</w:t>
      </w:r>
    </w:p>
    <w:p w14:paraId="61B677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 auditLog = new AuditLog();</w:t>
      </w:r>
    </w:p>
    <w:p w14:paraId="1FD033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auditLog.setUserId(initiator.getId());</w:t>
      </w:r>
    </w:p>
    <w:p w14:paraId="55888E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auditLog.setAction("WORKFLOW_STARTED");</w:t>
      </w:r>
    </w:p>
    <w:p w14:paraId="78482F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auditLog.setResourceType("WORKFLOW");</w:t>
      </w:r>
    </w:p>
    <w:p w14:paraId="4A40C9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auditLog.setResourceId(workflowId);</w:t>
      </w:r>
    </w:p>
    <w:p w14:paraId="13A592F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auditLog.setTimestamp(startTime);</w:t>
      </w:r>
    </w:p>
    <w:p w14:paraId="0FE7F5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auditLog.setDetails("Started workflow: " + processType);</w:t>
      </w:r>
    </w:p>
    <w:p w14:paraId="5A23A3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auditLogRepository.save(auditLog);</w:t>
      </w:r>
    </w:p>
    <w:p w14:paraId="59BF6F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auditService.record("WORKFLOW_STARTED", workflowId, initiator.getId(),</w:t>
      </w:r>
    </w:p>
    <w:p w14:paraId="0E7CC7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"Started workflow: " + processType);</w:t>
      </w:r>
    </w:p>
    <w:p w14:paraId="463FE4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4156E4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response.setSuccess(true);</w:t>
      </w:r>
    </w:p>
    <w:p w14:paraId="0C6AB6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response.setMessage("Workflow started successfully");</w:t>
      </w:r>
    </w:p>
    <w:p w14:paraId="445F0D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response.setData(Map.of(</w:t>
      </w:r>
    </w:p>
    <w:p w14:paraId="3A2DEF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"workflowId", workflowId,</w:t>
      </w:r>
    </w:p>
    <w:p w14:paraId="5F0EFF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"processType", processType,</w:t>
      </w:r>
    </w:p>
    <w:p w14:paraId="5275AF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"initiator", initiator.getUsername(),</w:t>
      </w:r>
    </w:p>
    <w:p w14:paraId="67B9D2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"startTime", startTime</w:t>
      </w:r>
    </w:p>
    <w:p w14:paraId="45F377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));</w:t>
      </w:r>
    </w:p>
    <w:p w14:paraId="52C119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55347E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562C41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7560F0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response.setSuccess(false);</w:t>
      </w:r>
    </w:p>
    <w:p w14:paraId="1653569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response.setMessage("Failed to start workflow: " + e.getMessage());</w:t>
      </w:r>
    </w:p>
    <w:p w14:paraId="7B6C78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4CBFF8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9268F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4E3B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59EECB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approve(String workflowId, String approverToken, String approvalComment, boolean approved) {</w:t>
      </w:r>
    </w:p>
    <w:p w14:paraId="1887D7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0BFAAE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username = jwtProvider.getUsernameFromToken(approverToken);</w:t>
      </w:r>
    </w:p>
    <w:p w14:paraId="1D906D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approver = userRepository.findByUsername(username)</w:t>
      </w:r>
    </w:p>
    <w:p w14:paraId="553640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RuntimeException("Approver not found"));</w:t>
      </w:r>
    </w:p>
    <w:p w14:paraId="51643E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(!approver.isEnabled()) {</w:t>
      </w:r>
    </w:p>
    <w:p w14:paraId="29910A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RuntimeException("Approver account is disabled");</w:t>
      </w:r>
    </w:p>
    <w:p w14:paraId="0506ED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0B03C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currentStatus = processManager.getWorkflowStatus(workflowId);</w:t>
      </w:r>
    </w:p>
    <w:p w14:paraId="681860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(currentStatus == null) {</w:t>
      </w:r>
    </w:p>
    <w:p w14:paraId="551489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RuntimeException("Workflow not found");</w:t>
      </w:r>
    </w:p>
    <w:p w14:paraId="6E7959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F319B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(!"PENDING".equals(currentStatus.get("status"))) {</w:t>
      </w:r>
    </w:p>
    <w:p w14:paraId="0F52B8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RuntimeException("Workflow is not in pending status");</w:t>
      </w:r>
    </w:p>
    <w:p w14:paraId="63F2F0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DBF77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 approvalTime = LocalDateTime.now();</w:t>
      </w:r>
    </w:p>
    <w:p w14:paraId="6E0446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processManager.updateStatus(workflowId, approved ? "APPROVED" : "REJECTED",</w:t>
      </w:r>
    </w:p>
    <w:p w14:paraId="6FCA22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approver.getId(), approvalTime, approvalComment);</w:t>
      </w:r>
    </w:p>
    <w:p w14:paraId="76FC6C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 auditLog = new AuditLog();</w:t>
      </w:r>
    </w:p>
    <w:p w14:paraId="3A54EB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auditLog.setUserId(approver.getId());</w:t>
      </w:r>
    </w:p>
    <w:p w14:paraId="1A8A16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auditLog.setAction(approved ? "APPROVAL_APPROVED" : "APPROVAL_REJECTED");</w:t>
      </w:r>
    </w:p>
    <w:p w14:paraId="109263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auditLog.setResourceType("WORKFLOW");</w:t>
      </w:r>
    </w:p>
    <w:p w14:paraId="4166BB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auditLog.setResourceId(workflowId);</w:t>
      </w:r>
    </w:p>
    <w:p w14:paraId="7A44C2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auditLog.setTimestamp(approvalTime);</w:t>
      </w:r>
    </w:p>
    <w:p w14:paraId="535867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auditLog.setDetails("Approval comment: " + approvalComment);</w:t>
      </w:r>
    </w:p>
    <w:p w14:paraId="6899E4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auditLogRepository.save(auditLog);</w:t>
      </w:r>
    </w:p>
    <w:p w14:paraId="307939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auditService.record(approved ? "APPROVAL_APPROVED" : "APPROVAL_REJECTED",</w:t>
      </w:r>
    </w:p>
    <w:p w14:paraId="30DC34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workflowId, approver.getId(),</w:t>
      </w:r>
    </w:p>
    <w:p w14:paraId="534B9E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"Approval comment: " + approvalComment);</w:t>
      </w:r>
    </w:p>
    <w:p w14:paraId="364E28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792849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response.setSuccess(true);</w:t>
      </w:r>
    </w:p>
    <w:p w14:paraId="298A39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response.setMessage("Workflow " + (approved ? "approved" : "rejected") + " successfully");</w:t>
      </w:r>
    </w:p>
    <w:p w14:paraId="58C1DB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response.setData(Map.of(</w:t>
      </w:r>
    </w:p>
    <w:p w14:paraId="295098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"workflowId", workflowId,</w:t>
      </w:r>
    </w:p>
    <w:p w14:paraId="259858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"status", approved ? "APPROVED" : "REJECTED",</w:t>
      </w:r>
    </w:p>
    <w:p w14:paraId="56140E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"approver", approver.getUsername(),</w:t>
      </w:r>
    </w:p>
    <w:p w14:paraId="033737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"approvalTime", approvalTime,</w:t>
      </w:r>
    </w:p>
    <w:p w14:paraId="1D88C4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"comment", approvalComment</w:t>
      </w:r>
    </w:p>
    <w:p w14:paraId="52DDC3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));</w:t>
      </w:r>
    </w:p>
    <w:p w14:paraId="2F396D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09BE1D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59B5852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1D9C0C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response.setSuccess(false);</w:t>
      </w:r>
    </w:p>
    <w:p w14:paraId="5B0015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response.setMessage("Failed to process approval: " + e.getMessage());</w:t>
      </w:r>
    </w:p>
    <w:p w14:paraId="5995FB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4DA415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91851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35AD9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getWorkflowStatus(String workflowId) {</w:t>
      </w:r>
    </w:p>
    <w:p w14:paraId="1B76DE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4637B8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status = processManager.getWorkflowStatus(workflowId);</w:t>
      </w:r>
    </w:p>
    <w:p w14:paraId="72B67B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(status == null) {</w:t>
      </w:r>
    </w:p>
    <w:p w14:paraId="72EE70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RuntimeException("Workflow not found");</w:t>
      </w:r>
    </w:p>
    <w:p w14:paraId="1C8B2E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D38D3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0CF41B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response.setSuccess(true);</w:t>
      </w:r>
    </w:p>
    <w:p w14:paraId="297775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response.setData(status);</w:t>
      </w:r>
    </w:p>
    <w:p w14:paraId="5CD32E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582DE9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0ABD69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4B1EF52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response.setSuccess(false);</w:t>
      </w:r>
    </w:p>
    <w:p w14:paraId="61E576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response.setMessage("Failed to get workflow status: " + e.getMessage());</w:t>
      </w:r>
    </w:p>
    <w:p w14:paraId="1554EC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025296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8E821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B9D02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getWorkflowHistory(String workflowId) {</w:t>
      </w:r>
    </w:p>
    <w:p w14:paraId="7AE445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09FBD8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List&lt;Map&lt;String, Object&gt;&gt; history = processManager.getWorkflowHistory(workflowId);</w:t>
      </w:r>
    </w:p>
    <w:p w14:paraId="01245E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(history == null) {</w:t>
      </w:r>
    </w:p>
    <w:p w14:paraId="296976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RuntimeException("Workflow not found");</w:t>
      </w:r>
    </w:p>
    <w:p w14:paraId="23E276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BDAD5B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38F410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response.setSuccess(true);</w:t>
      </w:r>
    </w:p>
    <w:p w14:paraId="7EB1A1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response.setData(Map.of("history", history));</w:t>
      </w:r>
    </w:p>
    <w:p w14:paraId="15C77A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5FEC16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296457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response = new ResponseDTO();</w:t>
      </w:r>
    </w:p>
    <w:p w14:paraId="48D770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response.setSuccess(false);</w:t>
      </w:r>
    </w:p>
    <w:p w14:paraId="0B982A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response.setMessage("Failed to get workflow history: " + e.getMessage());</w:t>
      </w:r>
    </w:p>
    <w:p w14:paraId="45A793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response;</w:t>
      </w:r>
    </w:p>
    <w:p w14:paraId="3C3F8B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9D233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B54E6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621DF21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com.example.inventorymgmt.domain.controller;</w:t>
      </w:r>
    </w:p>
    <w:p w14:paraId="14C1DC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com.example.inventorymgmt.api.dto.ResponseDTO;</w:t>
      </w:r>
    </w:p>
    <w:p w14:paraId="2E1674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com.example.inventorymgmt.domain.entity.User;</w:t>
      </w:r>
    </w:p>
    <w:p w14:paraId="1B1987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com.example.inventorymgmt.domain.service.AuthService;</w:t>
      </w:r>
    </w:p>
    <w:p w14:paraId="42511E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com.example.inventorymgmt.infrastructure.security.JwtProvider;</w:t>
      </w:r>
    </w:p>
    <w:p w14:paraId="260A60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jakarta.servlet.http.HttpServletRequest;</w:t>
      </w:r>
    </w:p>
    <w:p w14:paraId="766FC5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jakarta.validation.Valid;</w:t>
      </w:r>
    </w:p>
    <w:p w14:paraId="3D8D0D5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org.springframework.beans.factory.annotation.Autowired;</w:t>
      </w:r>
    </w:p>
    <w:p w14:paraId="634B1D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org.springframework.http.HttpStatus;</w:t>
      </w:r>
    </w:p>
    <w:p w14:paraId="786FF4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org.springframework.http.ResponseEntity;</w:t>
      </w:r>
    </w:p>
    <w:p w14:paraId="503DB5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org.springframework.security.access.prepost.PreAuthorize;</w:t>
      </w:r>
    </w:p>
    <w:p w14:paraId="5CF2F6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org.springframework.security.core.annotation.AuthenticationPrincipal;</w:t>
      </w:r>
    </w:p>
    <w:p w14:paraId="53BCB5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org.springframework.security.core.userdetails.UserDetails;</w:t>
      </w:r>
    </w:p>
    <w:p w14:paraId="04CF2F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org.springframework.web.bind.annotation.*;</w:t>
      </w:r>
    </w:p>
    <w:p w14:paraId="7658DB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@RestController</w:t>
      </w:r>
    </w:p>
    <w:p w14:paraId="0E7896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@RequestMapping("/api/auth")</w:t>
      </w:r>
    </w:p>
    <w:p w14:paraId="548D3CE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AuthController {</w:t>
      </w:r>
    </w:p>
    <w:p w14:paraId="6AAF71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AuthService authService;</w:t>
      </w:r>
    </w:p>
    <w:p w14:paraId="282714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JwtProvider jwtProvider;</w:t>
      </w:r>
    </w:p>
    <w:p w14:paraId="3339E5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7E0F5E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AuthController(AuthService authService, JwtProvider jwtProvider) {</w:t>
      </w:r>
    </w:p>
    <w:p w14:paraId="5AF0C4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this.authService = authService;</w:t>
      </w:r>
    </w:p>
    <w:p w14:paraId="112DD9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this.jwtProvider = jwtProvider;</w:t>
      </w:r>
    </w:p>
    <w:p w14:paraId="57DED1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86595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@PostMapping("/login")</w:t>
      </w:r>
    </w:p>
    <w:p w14:paraId="0B58CA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ResponseEntity&lt;ResponseDTO&lt;String&gt;&gt; login(@Valid @RequestBody LoginRequest loginRequest) {</w:t>
      </w:r>
    </w:p>
    <w:p w14:paraId="1976CA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2AA4FA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UserDetails userDetails = authService.validateLogin(loginRequest.getUsername(), loginRequest.getPassword());</w:t>
      </w:r>
    </w:p>
    <w:p w14:paraId="0F46D9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(userDetails != null) {</w:t>
      </w:r>
    </w:p>
    <w:p w14:paraId="772199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token = jwtProvider.generateToken(userDetails);</w:t>
      </w:r>
    </w:p>
    <w:p w14:paraId="061DF7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authService.recordLoginSuccess(userDetails.getUsername());</w:t>
      </w:r>
    </w:p>
    <w:p w14:paraId="414E9A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ResponseEntity.ok(ResponseDTO.buildSuccess("登录成功", token));</w:t>
      </w:r>
    </w:p>
    <w:p w14:paraId="2D3544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{</w:t>
      </w:r>
    </w:p>
    <w:p w14:paraId="0F5FE4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authService.recordLoginFailure(loginRequest.getUsername());</w:t>
      </w:r>
    </w:p>
    <w:p w14:paraId="66CD33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ResponseEntity.status(HttpStatus.UNAUTHORIZED)</w:t>
      </w:r>
    </w:p>
    <w:p w14:paraId="0DBB6F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.body(ResponseDTO.buildError("用户名或密码错误"));</w:t>
      </w:r>
    </w:p>
    <w:p w14:paraId="57AF93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4876BC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16F505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authService.recordLoginFailure(loginRequest.getUsername());</w:t>
      </w:r>
    </w:p>
    <w:p w14:paraId="004B55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ResponseEntity.status(HttpStatus.INTERNAL_SERVER_ERROR)</w:t>
      </w:r>
    </w:p>
    <w:p w14:paraId="1AAFF7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.body(ResponseDTO.buildError("登录失败: " + e.getMessage()));</w:t>
      </w:r>
    </w:p>
    <w:p w14:paraId="550EBF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39AA4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AC05F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@PostMapping("/logout")</w:t>
      </w:r>
    </w:p>
    <w:p w14:paraId="3FF1F5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ResponseEntity&lt;ResponseDTO&lt;String&gt;&gt; logout(HttpServletRequest request) {</w:t>
      </w:r>
    </w:p>
    <w:p w14:paraId="1215C2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token = jwtProvider.extractToken(request);</w:t>
      </w:r>
    </w:p>
    <w:p w14:paraId="05964D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(token != null) {</w:t>
      </w:r>
    </w:p>
    <w:p w14:paraId="5F6B34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authService.recordLogout(jwtProvider.getUsernameFromToken(token));</w:t>
      </w:r>
    </w:p>
    <w:p w14:paraId="338C93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jwtProvider.invalidateToken(token);</w:t>
      </w:r>
    </w:p>
    <w:p w14:paraId="262BA0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EE184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ResponseEntity.ok(ResponseDTO.buildSuccess("退出登录成功"));</w:t>
      </w:r>
    </w:p>
    <w:p w14:paraId="124741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F71D73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@GetMapping("/check-permission")</w:t>
      </w:r>
    </w:p>
    <w:p w14:paraId="089E1A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ResponseEntity&lt;ResponseDTO&lt;Boolean&gt;&gt; checkPermission(</w:t>
      </w:r>
    </w:p>
    <w:p w14:paraId="4005F5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@AuthenticationPrincipal UserDetails userDetails,</w:t>
      </w:r>
    </w:p>
    <w:p w14:paraId="5D84E9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@RequestParam String permission) {</w:t>
      </w:r>
    </w:p>
    <w:p w14:paraId="58F4B7C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hasPermission = authService.checkPermission(userDetails.getUsername(), permission);</w:t>
      </w:r>
    </w:p>
    <w:p w14:paraId="6EAED0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ResponseEntity.ok(ResponseDTO.buildSuccess("权限验证结果", hasPermission));</w:t>
      </w:r>
    </w:p>
    <w:p w14:paraId="692A3D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24FD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@GetMapping("/refresh-token")</w:t>
      </w:r>
    </w:p>
    <w:p w14:paraId="3D530A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ResponseEntity&lt;ResponseDTO&lt;String&gt;&gt; refreshToken(@AuthenticationPrincipal UserDetails userDetails) {</w:t>
      </w:r>
    </w:p>
    <w:p w14:paraId="1A5324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newToken = jwtProvider.generateToken(userDetails);</w:t>
      </w:r>
    </w:p>
    <w:p w14:paraId="451E60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ResponseEntity.ok(ResponseDTO.buildSuccess("令牌刷新成功", newToken));</w:t>
      </w:r>
    </w:p>
    <w:p w14:paraId="4F7348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A2A97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@GetMapping("/profile")</w:t>
      </w:r>
    </w:p>
    <w:p w14:paraId="37EE2E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@PreAuthorize("isAuthenticated()")</w:t>
      </w:r>
    </w:p>
    <w:p w14:paraId="1867D2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ResponseEntity&lt;ResponseDTO&lt;User&gt;&gt; getUserProfile(@AuthenticationPrincipal UserDetails userDetails) {</w:t>
      </w:r>
    </w:p>
    <w:p w14:paraId="22CD0B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authService.findByUsername(userDetails.getUsername());</w:t>
      </w:r>
    </w:p>
    <w:p w14:paraId="59D27E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!= null) {</w:t>
      </w:r>
    </w:p>
    <w:p w14:paraId="0813CD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ResponseEntity.ok(ResponseDTO.buildSuccess("获取用户信息成功", user));</w:t>
      </w:r>
    </w:p>
    <w:p w14:paraId="471285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4A6AF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ResponseEntity.status(HttpStatus.NOT_FOUND)</w:t>
      </w:r>
    </w:p>
    <w:p w14:paraId="11A278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.body(ResponseDTO.buildError("用户不存在"));</w:t>
      </w:r>
    </w:p>
    <w:p w14:paraId="30A738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16EA6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@PostMapping("/change-password")</w:t>
      </w:r>
    </w:p>
    <w:p w14:paraId="5BBAC2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@PreAuthorize("isAuthenticated()")</w:t>
      </w:r>
    </w:p>
    <w:p w14:paraId="3CD92BF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ResponseEntity&lt;ResponseDTO&lt;String&gt;&gt; changePassword(</w:t>
      </w:r>
    </w:p>
    <w:p w14:paraId="35827A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@AuthenticationPrincipal UserDetails userDetails,</w:t>
      </w:r>
    </w:p>
    <w:p w14:paraId="22CF1A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@RequestBody ChangePasswordRequest request) {</w:t>
      </w:r>
    </w:p>
    <w:p w14:paraId="07A380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593E1A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success = authService.changePassword(userDetails.getUsername(),</w:t>
      </w:r>
    </w:p>
    <w:p w14:paraId="6E53B3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request.getOldPassword(), request.getNewPassword());</w:t>
      </w:r>
    </w:p>
    <w:p w14:paraId="365490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(success) {</w:t>
      </w:r>
    </w:p>
    <w:p w14:paraId="6B447D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ResponseEntity.ok(ResponseDTO.buildSuccess("密码修改成功"));</w:t>
      </w:r>
    </w:p>
    <w:p w14:paraId="214E11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FCE33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ResponseEntity.status(HttpStatus.BAD_REQUEST)</w:t>
      </w:r>
    </w:p>
    <w:p w14:paraId="47FBBC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.body(ResponseDTO.buildError("原密码错误"));</w:t>
      </w:r>
    </w:p>
    <w:p w14:paraId="114331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0226AA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ResponseEntity.status(HttpStatus.INTERNAL_SERVER_ERROR)</w:t>
      </w:r>
    </w:p>
    <w:p w14:paraId="79FCA2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.body(ResponseDTO.buildError("密码修改失败: " + e.getMessage()));</w:t>
      </w:r>
    </w:p>
    <w:p w14:paraId="187FE2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79F06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2063E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@PostMapping("/validate-token")</w:t>
      </w:r>
    </w:p>
    <w:p w14:paraId="03BDCBD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ResponseEntity&lt;ResponseDTO&lt;Boolean&gt;&gt; validateToken(@RequestBody TokenValidationRequest request) {</w:t>
      </w:r>
    </w:p>
    <w:p w14:paraId="06EC7F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isValid = jwtProvider.validateToken(request.getToken());</w:t>
      </w:r>
    </w:p>
    <w:p w14:paraId="4ED0F1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ResponseEntity.ok(ResponseDTO.buildSuccess("令牌验证结果", isValid));</w:t>
      </w:r>
    </w:p>
    <w:p w14:paraId="4575ED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67440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static class LoginRequest {</w:t>
      </w:r>
    </w:p>
    <w:p w14:paraId="4ACA10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username;</w:t>
      </w:r>
    </w:p>
    <w:p w14:paraId="676A72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password;</w:t>
      </w:r>
    </w:p>
    <w:p w14:paraId="6BFD4D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getUsername() { return username; }</w:t>
      </w:r>
    </w:p>
    <w:p w14:paraId="7B8AFB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setUsername(String username) { this.username = username; }</w:t>
      </w:r>
    </w:p>
    <w:p w14:paraId="1AA37F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getPassword() { return password; }</w:t>
      </w:r>
    </w:p>
    <w:p w14:paraId="58525D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setPassword(String password) { this.password = password; }</w:t>
      </w:r>
    </w:p>
    <w:p w14:paraId="22D8B9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B0F93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static class ChangePasswordRequest {</w:t>
      </w:r>
    </w:p>
    <w:p w14:paraId="0C5F4A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oldPassword;</w:t>
      </w:r>
    </w:p>
    <w:p w14:paraId="04FE00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newPassword;</w:t>
      </w:r>
    </w:p>
    <w:p w14:paraId="264F7B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getOldPassword() { return oldPassword; }</w:t>
      </w:r>
    </w:p>
    <w:p w14:paraId="1E9F3F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setOldPassword(String oldPassword) { this.oldPassword = oldPassword; }</w:t>
      </w:r>
    </w:p>
    <w:p w14:paraId="2AF317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getNewPassword() { return newPassword; }</w:t>
      </w:r>
    </w:p>
    <w:p w14:paraId="53D58B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setNewPassword(String newPassword) { this.newPassword = newPassword; }</w:t>
      </w:r>
    </w:p>
    <w:p w14:paraId="134B2D2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9C2D16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static class TokenValidationRequest {</w:t>
      </w:r>
    </w:p>
    <w:p w14:paraId="2B6211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token;</w:t>
      </w:r>
    </w:p>
    <w:p w14:paraId="616E47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getToken() { return token; }</w:t>
      </w:r>
    </w:p>
    <w:p w14:paraId="4EA224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setToken(String token) { this.token = token; }</w:t>
      </w:r>
    </w:p>
    <w:p w14:paraId="7AFF66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2389D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18FAA4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domain.service;</w:t>
      </w:r>
    </w:p>
    <w:p w14:paraId="6C7D6B9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domain.entity.User;</w:t>
      </w:r>
    </w:p>
    <w:p w14:paraId="5FB3D3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domain.repository.UserRepository;</w:t>
      </w:r>
    </w:p>
    <w:p w14:paraId="40624E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infrastructure.security.JwtProvider;</w:t>
      </w:r>
    </w:p>
    <w:p w14:paraId="03FBA5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org.springframework.security.crypto.password.PasswordEncoder;</w:t>
      </w:r>
    </w:p>
    <w:p w14:paraId="49B91A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org.springframework.stereotype.Service;</w:t>
      </w:r>
    </w:p>
    <w:p w14:paraId="41CB01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api.dto.ResponseDTO;</w:t>
      </w:r>
    </w:p>
    <w:p w14:paraId="0C53DE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exception.AccessDeniedException;</w:t>
      </w:r>
    </w:p>
    <w:p w14:paraId="6EEF35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exception.ResourceNotFoundException;</w:t>
      </w:r>
    </w:p>
    <w:p w14:paraId="05D307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6272E5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63ADBC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java.util.Optional;</w:t>
      </w:r>
    </w:p>
    <w:p w14:paraId="747FBBC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@Service</w:t>
      </w:r>
    </w:p>
    <w:p w14:paraId="79AEF8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AuthService {</w:t>
      </w:r>
    </w:p>
    <w:p w14:paraId="373682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UserRepository userRepository;</w:t>
      </w:r>
    </w:p>
    <w:p w14:paraId="43997A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PasswordEncoder passwordEncoder;</w:t>
      </w:r>
    </w:p>
    <w:p w14:paraId="0FEEB7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JwtProvider jwtProvider;</w:t>
      </w:r>
    </w:p>
    <w:p w14:paraId="67A36E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AuthService(UserRepository userRepository, PasswordEncoder passwordEncoder, JwtProvider jwtProvider) {</w:t>
      </w:r>
    </w:p>
    <w:p w14:paraId="1E8629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this.userRepository = userRepository;</w:t>
      </w:r>
    </w:p>
    <w:p w14:paraId="18DED0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this.passwordEncoder = passwordEncoder;</w:t>
      </w:r>
    </w:p>
    <w:p w14:paraId="4D39C1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this.jwtProvider = jwtProvider;</w:t>
      </w:r>
    </w:p>
    <w:p w14:paraId="654AFE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8F4AF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validateLogin(String username, String password) {</w:t>
      </w:r>
    </w:p>
    <w:p w14:paraId="232ECB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Optional&lt;User&gt; userOpt = userRepository.findByUsername(username);</w:t>
      </w:r>
    </w:p>
    <w:p w14:paraId="781815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(userOpt.isEmpty()) {</w:t>
      </w:r>
    </w:p>
    <w:p w14:paraId="036C14B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 not found");</w:t>
      </w:r>
    </w:p>
    <w:p w14:paraId="493156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D56E2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userOpt.get();</w:t>
      </w:r>
    </w:p>
    <w:p w14:paraId="274716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(!passwordEncoder.matches(password, user.getPassword())) {</w:t>
      </w:r>
    </w:p>
    <w:p w14:paraId="6DBAC7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AccessDeniedException("Invalid credentials");</w:t>
      </w:r>
    </w:p>
    <w:p w14:paraId="29807B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EA239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(!user.isEnabled()) {</w:t>
      </w:r>
    </w:p>
    <w:p w14:paraId="79F798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AccessDeniedException("Account is disabled");</w:t>
      </w:r>
    </w:p>
    <w:p w14:paraId="78115B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4ADE2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claims = new HashMap&lt;&gt;();</w:t>
      </w:r>
    </w:p>
    <w:p w14:paraId="201217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claims.put("userId", user.getId());</w:t>
      </w:r>
    </w:p>
    <w:p w14:paraId="1C1984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claims.put("username", user.getUsername());</w:t>
      </w:r>
    </w:p>
    <w:p w14:paraId="1E4C23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claims.put("role", user.getRole());</w:t>
      </w:r>
    </w:p>
    <w:p w14:paraId="679A76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token = jwtProvider.generateToken(claims);</w:t>
      </w:r>
    </w:p>
    <w:p w14:paraId="72A286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response = new HashMap&lt;&gt;();</w:t>
      </w:r>
    </w:p>
    <w:p w14:paraId="541046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response.put("token", token);</w:t>
      </w:r>
    </w:p>
    <w:p w14:paraId="69ABA3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response.put("user", user);</w:t>
      </w:r>
    </w:p>
    <w:p w14:paraId="0B3D28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ResponseDTO.buildSuccess("Login successful", response);</w:t>
      </w:r>
    </w:p>
    <w:p w14:paraId="221996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EC387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generateToken(Map&lt;String, Object&gt; claims) {</w:t>
      </w:r>
    </w:p>
    <w:p w14:paraId="5FC6CD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074A47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token = jwtProvider.generateToken(claims);</w:t>
      </w:r>
    </w:p>
    <w:p w14:paraId="589496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response = new HashMap&lt;&gt;();</w:t>
      </w:r>
    </w:p>
    <w:p w14:paraId="481788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response.put("token", token);</w:t>
      </w:r>
    </w:p>
    <w:p w14:paraId="37EA8A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response.put("expiresIn", jwtProvider.getExpirationTime());</w:t>
      </w:r>
    </w:p>
    <w:p w14:paraId="00A202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ResponseDTO.buildSuccess("Token generated successfully", response);</w:t>
      </w:r>
    </w:p>
    <w:p w14:paraId="436BCF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561E32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AccessDeniedException("Token generation failed");</w:t>
      </w:r>
    </w:p>
    <w:p w14:paraId="71BEBF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8436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B44E2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refreshToken(String refreshToken) {</w:t>
      </w:r>
    </w:p>
    <w:p w14:paraId="04DFB5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(!jwtProvider.validateToken(refreshToken)) {</w:t>
      </w:r>
    </w:p>
    <w:p w14:paraId="05F678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AccessDeniedException("Invalid refresh token");</w:t>
      </w:r>
    </w:p>
    <w:p w14:paraId="6A870A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69EA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username = jwtProvider.extractUsername(refreshToken);</w:t>
      </w:r>
    </w:p>
    <w:p w14:paraId="1C3322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Optional&lt;User&gt; userOpt = userRepository.findByUsername(username);</w:t>
      </w:r>
    </w:p>
    <w:p w14:paraId="4FC1F6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(userOpt.isEmpty()) {</w:t>
      </w:r>
    </w:p>
    <w:p w14:paraId="1BC691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 not found");</w:t>
      </w:r>
    </w:p>
    <w:p w14:paraId="11BB62D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5ACE6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userOpt.get();</w:t>
      </w:r>
    </w:p>
    <w:p w14:paraId="5FB87D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claims = new HashMap&lt;&gt;();</w:t>
      </w:r>
    </w:p>
    <w:p w14:paraId="2BC108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claims.put("userId", user.getId());</w:t>
      </w:r>
    </w:p>
    <w:p w14:paraId="6CE6203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claims.put("username", user.getUsername());</w:t>
      </w:r>
    </w:p>
    <w:p w14:paraId="71F8B2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claims.put("role", user.getRole());</w:t>
      </w:r>
    </w:p>
    <w:p w14:paraId="14DB40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newToken = jwtProvider.generateToken(claims);</w:t>
      </w:r>
    </w:p>
    <w:p w14:paraId="607C62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response = new HashMap&lt;&gt;();</w:t>
      </w:r>
    </w:p>
    <w:p w14:paraId="4AD5D0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response.put("token", newToken);</w:t>
      </w:r>
    </w:p>
    <w:p w14:paraId="124FB8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response.put("refreshToken", refreshToken);</w:t>
      </w:r>
    </w:p>
    <w:p w14:paraId="6B9A78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response.put("expiresIn", jwtProvider.getExpirationTime());</w:t>
      </w:r>
    </w:p>
    <w:p w14:paraId="6435E2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ResponseDTO.buildSuccess("Token refreshed successfully", response);</w:t>
      </w:r>
    </w:p>
    <w:p w14:paraId="14A73F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AABA2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validateToken(String token) {</w:t>
      </w:r>
    </w:p>
    <w:p w14:paraId="771562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224498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(!jwtProvider.validateToken(token)) {</w:t>
      </w:r>
    </w:p>
    <w:p w14:paraId="599AAB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AccessDeniedException("Invalid token");</w:t>
      </w:r>
    </w:p>
    <w:p w14:paraId="2DAA9F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59155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claims = jwtProvider.extractAllClaims(token);</w:t>
      </w:r>
    </w:p>
    <w:p w14:paraId="46B44C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ResponseDTO.buildSuccess("Token is valid", claims);</w:t>
      </w:r>
    </w:p>
    <w:p w14:paraId="386E21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115A26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AccessDeniedException("Token validation failed");</w:t>
      </w:r>
    </w:p>
    <w:p w14:paraId="141517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A1D3D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27390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logout(String token) {</w:t>
      </w:r>
    </w:p>
    <w:p w14:paraId="1849B6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6C5F0BF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(jwtProvider.validateToken(token)) {</w:t>
      </w:r>
    </w:p>
    <w:p w14:paraId="00104A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username = jwtProvider.extractUsername(token);</w:t>
      </w:r>
    </w:p>
    <w:p w14:paraId="5A2B91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Optional&lt;User&gt; userOpt = userRepository.findByUsername(username);</w:t>
      </w:r>
    </w:p>
    <w:p w14:paraId="69E300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(userOpt.isPresent()) {</w:t>
      </w:r>
    </w:p>
    <w:p w14:paraId="645D05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userOpt.get();</w:t>
      </w:r>
    </w:p>
    <w:p w14:paraId="7C109B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user.setLastLogout(java.time.LocalDateTime.now());</w:t>
      </w:r>
    </w:p>
    <w:p w14:paraId="32C902E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userRepository.save(user);</w:t>
      </w:r>
    </w:p>
    <w:p w14:paraId="06D255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70E4A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72B84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ResponseDTO.buildSuccess("Logout successful", null);</w:t>
      </w:r>
    </w:p>
    <w:p w14:paraId="59D3CE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1707A1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AccessDeniedException("Logout failed");</w:t>
      </w:r>
    </w:p>
    <w:p w14:paraId="4A3951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F6A28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81E5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26BC3F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scheduler;</w:t>
      </w:r>
    </w:p>
    <w:p w14:paraId="3367CA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org.slf4j.Logger;</w:t>
      </w:r>
    </w:p>
    <w:p w14:paraId="756BC7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org.slf4j.LoggerFactory;</w:t>
      </w:r>
    </w:p>
    <w:p w14:paraId="7C3D32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org.springframework.beans.factory.annotation.Autowired;</w:t>
      </w:r>
    </w:p>
    <w:p w14:paraId="661EDF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org.springframework.beans.factory.annotation.Value;</w:t>
      </w:r>
    </w:p>
    <w:p w14:paraId="7981C9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org.springframework.scheduling.annotation.Scheduled;</w:t>
      </w:r>
    </w:p>
    <w:p w14:paraId="4D6A86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32F544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670D10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java.io.File;</w:t>
      </w:r>
    </w:p>
    <w:p w14:paraId="5015C0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java.io.IOException;</w:t>
      </w:r>
    </w:p>
    <w:p w14:paraId="402E04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java.nio.file.Files;</w:t>
      </w:r>
    </w:p>
    <w:p w14:paraId="3DB1DD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java.nio.file.Path;</w:t>
      </w:r>
    </w:p>
    <w:p w14:paraId="649E03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java.nio.file.Paths;</w:t>
      </w:r>
    </w:p>
    <w:p w14:paraId="07E4D3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2DD6A3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java.time.format.DateTimeFormatter;</w:t>
      </w:r>
    </w:p>
    <w:p w14:paraId="061D68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1985E3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java.util.stream.Collectors;</w:t>
      </w:r>
    </w:p>
    <w:p w14:paraId="2BA3F0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java.util.zip.ZipEntry;</w:t>
      </w:r>
    </w:p>
    <w:p w14:paraId="084D89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java.util.zip.ZipOutputStream;</w:t>
      </w:r>
    </w:p>
    <w:p w14:paraId="648C76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domain.repository.AuditLogRepository;</w:t>
      </w:r>
    </w:p>
    <w:p w14:paraId="641FF6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domain.repository.UserRepository;</w:t>
      </w:r>
    </w:p>
    <w:p w14:paraId="5A2665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domain.repository.RoleRepository;</w:t>
      </w:r>
    </w:p>
    <w:p w14:paraId="1E9EF5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domain.repository.OrganizationRepository;</w:t>
      </w:r>
    </w:p>
    <w:p w14:paraId="6D2816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domain.repository.PrivacyDataRepository;</w:t>
      </w:r>
    </w:p>
    <w:p w14:paraId="1412D2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domain.repository.ThirdPartyUserRepository;</w:t>
      </w:r>
    </w:p>
    <w:p w14:paraId="0EDC90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0FF81E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BackupScheduler {</w:t>
      </w:r>
    </w:p>
    <w:p w14:paraId="4BD3F4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Logger logger = LoggerFactory.getLogger(BackupScheduler.class);</w:t>
      </w:r>
    </w:p>
    <w:p w14:paraId="3EDC35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DateTimeFormatter DATE_FORMATTER = DateTimeFormatter.ofPattern("yyyyMMdd_HHmmss");</w:t>
      </w:r>
    </w:p>
    <w:p w14:paraId="235FAD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2D0100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AuditLogRepository auditLogRepository;</w:t>
      </w:r>
    </w:p>
    <w:p w14:paraId="5A791C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7BBF06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UserRepository userRepository;</w:t>
      </w:r>
    </w:p>
    <w:p w14:paraId="5FBC91F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5E64C5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RoleRepository roleRepository;</w:t>
      </w:r>
    </w:p>
    <w:p w14:paraId="3B48DF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12833B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OrganizationRepository organizationRepository;</w:t>
      </w:r>
    </w:p>
    <w:p w14:paraId="4DC0A97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7C356A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PrivacyDataRepository privacyDataRepository;</w:t>
      </w:r>
    </w:p>
    <w:p w14:paraId="31C822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1BABE1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ThirdPartyUserRepository thirdPartyUserRepository;</w:t>
      </w:r>
    </w:p>
    <w:p w14:paraId="3594D1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@Value("${backup.base-dir:/var/backups}")</w:t>
      </w:r>
    </w:p>
    <w:p w14:paraId="604D46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backupBaseDir;</w:t>
      </w:r>
    </w:p>
    <w:p w14:paraId="18EEC2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@Value("${backup.retention-days:30}")</w:t>
      </w:r>
    </w:p>
    <w:p w14:paraId="12096A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int retentionDays;</w:t>
      </w:r>
    </w:p>
    <w:p w14:paraId="74030A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@Scheduled(cron = "${backup.schedule.cron:0 0 2 * * ?}")</w:t>
      </w:r>
    </w:p>
    <w:p w14:paraId="2485F4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@Transactional(readOnly = true)</w:t>
      </w:r>
    </w:p>
    <w:p w14:paraId="2B0EB7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scheduleBackup() {</w:t>
      </w:r>
    </w:p>
    <w:p w14:paraId="5377F0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 now = LocalDateTime.now();</w:t>
      </w:r>
    </w:p>
    <w:p w14:paraId="2ABAD9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timestamp = now.format(DATE_FORMATTER);</w:t>
      </w:r>
    </w:p>
    <w:p w14:paraId="3CB72D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backupDirName = "backup_" + timestamp;</w:t>
      </w:r>
    </w:p>
    <w:p w14:paraId="1B0779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Path backupPath = Paths.get(backupBaseDir, backupDirName);</w:t>
      </w:r>
    </w:p>
    <w:p w14:paraId="407D6F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76E86B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Files.createDirectories(backupPath);</w:t>
      </w:r>
    </w:p>
    <w:p w14:paraId="6A1167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logger.info("Starting backup process at: {}", timestamp);</w:t>
      </w:r>
    </w:p>
    <w:p w14:paraId="4A00DFB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backupDatabase(backupPath);</w:t>
      </w:r>
    </w:p>
    <w:p w14:paraId="482942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backupAuditLogs(backupPath, now.minusDays(7));</w:t>
      </w:r>
    </w:p>
    <w:p w14:paraId="2F0E7F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backupUserRelatedData(backupPath);</w:t>
      </w:r>
    </w:p>
    <w:p w14:paraId="7D6807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Path zipFile = Paths.get(backupBaseDir, "backup_" + timestamp + ".zip");</w:t>
      </w:r>
    </w:p>
    <w:p w14:paraId="18FC5B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createZipFile(backupPath, zipFile);</w:t>
      </w:r>
    </w:p>
    <w:p w14:paraId="48A0CF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Files.walk(backupPath)</w:t>
      </w:r>
    </w:p>
    <w:p w14:paraId="15B96E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.sorted((a, b) -&gt; -a.compareTo(b))</w:t>
      </w:r>
    </w:p>
    <w:p w14:paraId="34F2BD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.forEach(path -&gt; {</w:t>
      </w:r>
    </w:p>
    <w:p w14:paraId="24F1BC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6FA2B1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Files.delete(path);</w:t>
      </w:r>
    </w:p>
    <w:p w14:paraId="772E7B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(IOException e) {</w:t>
      </w:r>
    </w:p>
    <w:p w14:paraId="227F06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logger.error("Failed to delete backup file: " + path, e);</w:t>
      </w:r>
    </w:p>
    <w:p w14:paraId="133A78B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2189A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});</w:t>
      </w:r>
    </w:p>
    <w:p w14:paraId="7880BA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logger.info("Backup completed successfully. ZIP file created at: {}", zipFile);</w:t>
      </w:r>
    </w:p>
    <w:p w14:paraId="192C07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(IOException e) {</w:t>
      </w:r>
    </w:p>
    <w:p w14:paraId="69C786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logger.error("Backup failed", e);</w:t>
      </w:r>
    </w:p>
    <w:p w14:paraId="771C79D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RuntimeException("Backup process failed", e);</w:t>
      </w:r>
    </w:p>
    <w:p w14:paraId="7DF0A7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611FB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BBD85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backupDatabase(Path backupPath) throws IOException {</w:t>
      </w:r>
    </w:p>
    <w:p w14:paraId="076775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sqlDir = "sql_dumps";</w:t>
      </w:r>
    </w:p>
    <w:p w14:paraId="18C6B6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Path sqlPath = backupPath.resolve(sqlDir);</w:t>
      </w:r>
    </w:p>
    <w:p w14:paraId="2338DE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Files.createDirectories(sqlPath);</w:t>
      </w:r>
    </w:p>
    <w:p w14:paraId="5F773F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userDumpFile = sqlPath.resolve("users.sql").toString();</w:t>
      </w:r>
    </w:p>
    <w:p w14:paraId="687495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userRepository.exportToSql(userDumpFile);</w:t>
      </w:r>
    </w:p>
    <w:p w14:paraId="6B351D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roleDumpFile = sqlPath.resolve("roles.sql").toString();</w:t>
      </w:r>
    </w:p>
    <w:p w14:paraId="6046D3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roleRepository.exportToSql(roleDumpFile);</w:t>
      </w:r>
    </w:p>
    <w:p w14:paraId="023DDC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orgDumpFile = sqlPath.resolve("organizations.sql").toString();</w:t>
      </w:r>
    </w:p>
    <w:p w14:paraId="4579E3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organizationRepository.exportToSql(orgDumpFile);</w:t>
      </w:r>
    </w:p>
    <w:p w14:paraId="2146C5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privacyDumpFile = sqlPath.resolve("privacy_data.sql").toString();</w:t>
      </w:r>
    </w:p>
    <w:p w14:paraId="41C008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privacyDataRepository.exportToSql(privacyDumpFile);</w:t>
      </w:r>
    </w:p>
    <w:p w14:paraId="5EA5F7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thirdPartyDumpFile = sqlPath.resolve("third_party_users.sql").toString();</w:t>
      </w:r>
    </w:p>
    <w:p w14:paraId="5A323E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thirdPartyUserRepository.exportToSql(thirdPartyDumpFile);</w:t>
      </w:r>
    </w:p>
    <w:p w14:paraId="768C9B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logger.info("Database tables exported to SQL files in: {}", sqlPath);</w:t>
      </w:r>
    </w:p>
    <w:p w14:paraId="249028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6AB49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backupAuditLogs(Path backupPath, LocalDateTime since) throws IOException {</w:t>
      </w:r>
    </w:p>
    <w:p w14:paraId="444B72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logsDir = "audit_logs";</w:t>
      </w:r>
    </w:p>
    <w:p w14:paraId="561BAF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Path logsPath = backupPath.resolve(logsDir);</w:t>
      </w:r>
    </w:p>
    <w:p w14:paraId="5FA476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Files.createDirectories(logsPath);</w:t>
      </w:r>
    </w:p>
    <w:p w14:paraId="0E974E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List&lt;String&gt; logFiles = auditLogRepository.exportLogsByDateRange(</w:t>
      </w:r>
    </w:p>
    <w:p w14:paraId="3B5150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since.format(DateTimeFormatter.ISO_LOCAL_DATE),</w:t>
      </w:r>
    </w:p>
    <w:p w14:paraId="0C19AC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LocalDateTime.now().format(DateTimeFormatter.ISO_LOCAL_DATE)</w:t>
      </w:r>
    </w:p>
    <w:p w14:paraId="5BDF4B7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145C06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(String logFile : logFiles) {</w:t>
      </w:r>
    </w:p>
    <w:p w14:paraId="3FB963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Path destination = logsPath.resolve(new File(logFile).getName());</w:t>
      </w:r>
    </w:p>
    <w:p w14:paraId="5B0A7E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Files.copy(Paths.get(logFile), destination);</w:t>
      </w:r>
    </w:p>
    <w:p w14:paraId="5291EE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46AD3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logger.info("Audit logs exported to: {}", logsPath);</w:t>
      </w:r>
    </w:p>
    <w:p w14:paraId="623B48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AD0BC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backupUserRelatedData(Path backupPath) throws IOException {</w:t>
      </w:r>
    </w:p>
    <w:p w14:paraId="2950EF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usersDir = "user_data";</w:t>
      </w:r>
    </w:p>
    <w:p w14:paraId="23D596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Path usersPath = backupPath.resolve(usersDir);</w:t>
      </w:r>
    </w:p>
    <w:p w14:paraId="7E6A6C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Files.createDirectories(usersPath);</w:t>
      </w:r>
    </w:p>
    <w:p w14:paraId="1000CA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userDataFile = usersPath.resolve("users_data.json").toString();</w:t>
      </w:r>
    </w:p>
    <w:p w14:paraId="7249E3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userRepository.exportUserDataToJson(userDataFile);</w:t>
      </w:r>
    </w:p>
    <w:p w14:paraId="2FD226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roleMappingsFile = usersPath.resolve("role_mappings.json").toString();</w:t>
      </w:r>
    </w:p>
    <w:p w14:paraId="0DC871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roleRepository.exportRoleMappingsToJson(roleMappingsFile);</w:t>
      </w:r>
    </w:p>
    <w:p w14:paraId="0FFB03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logger.info("User related data exported to JSON files in: {}", usersPath);</w:t>
      </w:r>
    </w:p>
    <w:p w14:paraId="0BDA0E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B0747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createZipFile(Path sourceDir, Path zipFile) throws IOException {</w:t>
      </w:r>
    </w:p>
    <w:p w14:paraId="7BD7CD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(ZipOutputStream zipOut = new ZipOutputStream(Files.newOutputStream(zipFile))) {</w:t>
      </w:r>
    </w:p>
    <w:p w14:paraId="49B937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Files.walk(sourceDir)</w:t>
      </w:r>
    </w:p>
    <w:p w14:paraId="3CB443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.filter(path -&gt; !Files.isDirectory(path))</w:t>
      </w:r>
    </w:p>
    <w:p w14:paraId="736A2D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.forEach(path -&gt; {</w:t>
      </w:r>
    </w:p>
    <w:p w14:paraId="336ED0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ZipEntry zipEntry = new ZipEntry(sourceDir.relativize(path).toString());</w:t>
      </w:r>
    </w:p>
    <w:p w14:paraId="78DE33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6FB5C1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zipOut.putNextEntry(zipEntry);</w:t>
      </w:r>
    </w:p>
    <w:p w14:paraId="0F79C4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Files.copy(path, zipOut);</w:t>
      </w:r>
    </w:p>
    <w:p w14:paraId="4F60C0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zipOut.closeEntry();</w:t>
      </w:r>
    </w:p>
    <w:p w14:paraId="397F8D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(IOException e) {</w:t>
      </w:r>
    </w:p>
    <w:p w14:paraId="3B20EC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logger.error("Failed to add file to ZIP: " + path, e);</w:t>
      </w:r>
    </w:p>
    <w:p w14:paraId="630DAA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FAACBA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});</w:t>
      </w:r>
    </w:p>
    <w:p w14:paraId="5FDB14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499C0D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9D901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@Scheduled(cron = "${cleanup.schedule.cron:0 0 3 * * ?}")</w:t>
      </w:r>
    </w:p>
    <w:p w14:paraId="4033A5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cleanupLogs() {</w:t>
      </w:r>
    </w:p>
    <w:p w14:paraId="48737C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 cutoffDate = LocalDateTime.now().minusDays(retentionDays);</w:t>
      </w:r>
    </w:p>
    <w:p w14:paraId="608104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cutoffDateStr = cutoffDate.format(DateTimeFormatter.ISO_LOCAL_DATE);</w:t>
      </w:r>
    </w:p>
    <w:p w14:paraId="5EDD7E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logger.info("Starting cleanup of logs older than: {}", cutoffDateStr);</w:t>
      </w:r>
    </w:p>
    <w:p w14:paraId="65C901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4054E3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List&lt;String&gt; deletedLogFiles = auditLogRepository.deleteLogsOlderThan(cutoffDateStr);</w:t>
      </w:r>
    </w:p>
    <w:p w14:paraId="7BF27B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logger.info("Deleted {} old log files", deletedLogFiles.size());</w:t>
      </w:r>
    </w:p>
    <w:p w14:paraId="485F91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cleanupBackupFiles();</w:t>
      </w:r>
    </w:p>
    <w:p w14:paraId="2F845D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logger.info("Log cleanup completed successfully");</w:t>
      </w:r>
    </w:p>
    <w:p w14:paraId="2B26D8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6F6A66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logger.error("Log cleanup failed", e);</w:t>
      </w:r>
    </w:p>
    <w:p w14:paraId="15C71E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RuntimeException("Log cleanup process failed", e);</w:t>
      </w:r>
    </w:p>
    <w:p w14:paraId="5CACC1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3D1C2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9663D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cleanupBackupFiles() {</w:t>
      </w:r>
    </w:p>
    <w:p w14:paraId="17117E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57F5EA7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 cutoffDate = LocalDateTime.now().minusDays(retentionDays);</w:t>
      </w:r>
    </w:p>
    <w:p w14:paraId="5EDC1A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cutoffDateStr = cutoffDate.format(DATE_FORMATTER);</w:t>
      </w:r>
    </w:p>
    <w:p w14:paraId="12BE22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Files.list(Paths.get(backupBaseDir))</w:t>
      </w:r>
    </w:p>
    <w:p w14:paraId="7CDD8B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.filter(path -&gt; path.toString().endsWith(".zip"))</w:t>
      </w:r>
    </w:p>
    <w:p w14:paraId="331C35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.filter(path -&gt; {</w:t>
      </w:r>
    </w:p>
    <w:p w14:paraId="1179C6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fileName = path.getFileName().toString();</w:t>
      </w:r>
    </w:p>
    <w:p w14:paraId="2D750F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fileName.startsWith("backup_") &amp;&amp;</w:t>
      </w:r>
    </w:p>
    <w:p w14:paraId="7074DA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fileName.substring(7, fileName.indexOf(".zip")).compareTo(cutoffDateStr) &lt; 0;</w:t>
      </w:r>
    </w:p>
    <w:p w14:paraId="240842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})</w:t>
      </w:r>
    </w:p>
    <w:p w14:paraId="37F1E4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.forEach(path -&gt; {</w:t>
      </w:r>
    </w:p>
    <w:p w14:paraId="1AA4EA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320A70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Files.delete(path);</w:t>
      </w:r>
    </w:p>
    <w:p w14:paraId="3EF979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logger.info("Deleted old backup file: {}", path);</w:t>
      </w:r>
    </w:p>
    <w:p w14:paraId="5200BA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(IOException e) {</w:t>
      </w:r>
    </w:p>
    <w:p w14:paraId="043B6A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logger.error("Failed to delete old backup file: " + path, e);</w:t>
      </w:r>
    </w:p>
    <w:p w14:paraId="607A43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BB459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});</w:t>
      </w:r>
    </w:p>
    <w:p w14:paraId="2646E4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(IOException e) {</w:t>
      </w:r>
    </w:p>
    <w:p w14:paraId="1C3437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logger.error("Failed to list backup files for cleanup", e);</w:t>
      </w:r>
    </w:p>
    <w:p w14:paraId="3B2595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98BC4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ED6D2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556327C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cache;</w:t>
      </w:r>
    </w:p>
    <w:p w14:paraId="3584D5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org.springframework.cache.CacheManager;</w:t>
      </w:r>
    </w:p>
    <w:p w14:paraId="0B878F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org.springframework.cache.annotation.EnableCaching;</w:t>
      </w:r>
    </w:p>
    <w:p w14:paraId="723576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org.springframework.context.annotation.Bean;</w:t>
      </w:r>
    </w:p>
    <w:p w14:paraId="3CA227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org.springframework.context.annotation.Configuration;</w:t>
      </w:r>
    </w:p>
    <w:p w14:paraId="2CCCD5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org.springframework.data.redis.cache.RedisCacheConfiguration;</w:t>
      </w:r>
    </w:p>
    <w:p w14:paraId="732AF0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org.springframework.data.redis.cache.RedisCacheManager;</w:t>
      </w:r>
    </w:p>
    <w:p w14:paraId="632F4C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org.springframework.data.redis.connection.RedisConnectionFactory;</w:t>
      </w:r>
    </w:p>
    <w:p w14:paraId="5FE90E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org.springframework.data.redis.connection.lettuce.LettuceConnectionFactory;</w:t>
      </w:r>
    </w:p>
    <w:p w14:paraId="186C11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org.springframework.data.redis.core.RedisTemplate;</w:t>
      </w:r>
    </w:p>
    <w:p w14:paraId="164E93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org.springframework.data.redis.serializer.GenericJackson2JsonRedisSerializer;</w:t>
      </w:r>
    </w:p>
    <w:p w14:paraId="2E287F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org.springframework.data.redis.serializer.RedisSerializationContext;</w:t>
      </w:r>
    </w:p>
    <w:p w14:paraId="72CD39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org.springframework.data.redis.serializer.StringRedisSerializer;</w:t>
      </w:r>
    </w:p>
    <w:p w14:paraId="406494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java.time.Duration;</w:t>
      </w:r>
    </w:p>
    <w:p w14:paraId="5EBC18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6E90D6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196955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@Configuration</w:t>
      </w:r>
    </w:p>
    <w:p w14:paraId="60B27B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@EnableCaching</w:t>
      </w:r>
    </w:p>
    <w:p w14:paraId="0BB9FC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CacheConfig {</w:t>
      </w:r>
    </w:p>
    <w:p w14:paraId="5A43B1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@Bean</w:t>
      </w:r>
    </w:p>
    <w:p w14:paraId="15FA4E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RedisConnectionFactory redisConnectionFactory() {</w:t>
      </w:r>
    </w:p>
    <w:p w14:paraId="5A35A3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LettuceConnectionFactory();</w:t>
      </w:r>
    </w:p>
    <w:p w14:paraId="56DBAF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6D452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@Bean</w:t>
      </w:r>
    </w:p>
    <w:p w14:paraId="2F4B51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RedisTemplate&lt;String, Object&gt; redisTemplate(RedisConnectionFactory connectionFactory) {</w:t>
      </w:r>
    </w:p>
    <w:p w14:paraId="4A620D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RedisTemplate&lt;String, Object&gt; template = new RedisTemplate&lt;&gt;();</w:t>
      </w:r>
    </w:p>
    <w:p w14:paraId="38C474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template.setConnectionFactory(connectionFactory);</w:t>
      </w:r>
    </w:p>
    <w:p w14:paraId="43FD7C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template.setKeySerializer(new StringRedisSerializer());</w:t>
      </w:r>
    </w:p>
    <w:p w14:paraId="5C2CE3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template.setValueSerializer(new GenericJackson2JsonRedisSerializer());</w:t>
      </w:r>
    </w:p>
    <w:p w14:paraId="00B2AB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template.setHashKeySerializer(new StringRedisSerializer());</w:t>
      </w:r>
    </w:p>
    <w:p w14:paraId="248D35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template.setHashValueSerializer(new GenericJackson2JsonRedisSerializer());</w:t>
      </w:r>
    </w:p>
    <w:p w14:paraId="023602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template.afterPropertiesSet();</w:t>
      </w:r>
    </w:p>
    <w:p w14:paraId="5357FA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template;</w:t>
      </w:r>
    </w:p>
    <w:p w14:paraId="0BF5ED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74E1E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@Bean</w:t>
      </w:r>
    </w:p>
    <w:p w14:paraId="12D14E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CacheManager cacheManager(RedisConnectionFactory connectionFactory) {</w:t>
      </w:r>
    </w:p>
    <w:p w14:paraId="372DA3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RedisCacheConfiguration defaultCacheConfig = RedisCacheConfiguration.defaultCacheConfig()</w:t>
      </w:r>
    </w:p>
    <w:p w14:paraId="0FA94A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.entryTtl(Duration.ofMinutes(30))</w:t>
      </w:r>
    </w:p>
    <w:p w14:paraId="6B7AE1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.serializeKeysWith(RedisSerializationContext.SerializationPair.fromSerializer(new StringRedisSerializer()))</w:t>
      </w:r>
    </w:p>
    <w:p w14:paraId="11F88A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.serializeValuesWith(RedisSerializationContext.SerializationPair.fromSerializer(new GenericJackson2JsonRedisSerializer()))</w:t>
      </w:r>
    </w:p>
    <w:p w14:paraId="63F0A4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.disableCachingNullValues();</w:t>
      </w:r>
    </w:p>
    <w:p w14:paraId="7EC766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RedisCacheConfiguration&gt; cacheConfigurations = new HashMap&lt;&gt;();</w:t>
      </w:r>
    </w:p>
    <w:p w14:paraId="70D0EF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cacheConfigurations.put("users", defaultCacheConfig.entryTtl(Duration.ofMinutes(15)));</w:t>
      </w:r>
    </w:p>
    <w:p w14:paraId="56E50C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cacheConfigurations.put("roles", defaultCacheConfig.entryTtl(Duration.ofMinutes(20)));</w:t>
      </w:r>
    </w:p>
    <w:p w14:paraId="398DDD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cacheConfigurations.put("organizations", defaultCacheConfig.entryTtl(Duration.ofHours(1)));</w:t>
      </w:r>
    </w:p>
    <w:p w14:paraId="2A62B2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cacheConfigurations.put("auditLogs", defaultCacheConfig.entryTtl(Duration.ofDays(7)));</w:t>
      </w:r>
    </w:p>
    <w:p w14:paraId="7F13AE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cacheConfigurations.put("privacyData", defaultCacheConfig.entryTtl(Duration.ofMinutes(45)));</w:t>
      </w:r>
    </w:p>
    <w:p w14:paraId="1C91CD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cacheConfigurations.put("thirdPartyUsers", defaultCacheConfig.entryTtl(Duration.ofMinutes(10)));</w:t>
      </w:r>
    </w:p>
    <w:p w14:paraId="3099C7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RedisCacheManager.builder(connectionFactory)</w:t>
      </w:r>
    </w:p>
    <w:p w14:paraId="641029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.cacheDefaults(defaultCacheConfig)</w:t>
      </w:r>
    </w:p>
    <w:p w14:paraId="4A2AD3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.withInitialCacheConfigurations(cacheConfigurations)</w:t>
      </w:r>
    </w:p>
    <w:p w14:paraId="360A63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.transactionAware()</w:t>
      </w:r>
    </w:p>
    <w:p w14:paraId="7A544C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.build();</w:t>
      </w:r>
    </w:p>
    <w:p w14:paraId="0EC3AF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E9CC4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initialize() {</w:t>
      </w:r>
    </w:p>
    <w:p w14:paraId="354CC6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System.out.println("Cache system initialized with default configurations");</w:t>
      </w:r>
    </w:p>
    <w:p w14:paraId="5B212D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4FBF5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configStrategy(String cacheName, Duration ttl, boolean allowNullValues) {</w:t>
      </w:r>
    </w:p>
    <w:p w14:paraId="346E90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RedisCacheConfiguration config = RedisCacheConfiguration.defaultCacheConfig()</w:t>
      </w:r>
    </w:p>
    <w:p w14:paraId="33DD4F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.entryTtl(ttl)</w:t>
      </w:r>
    </w:p>
    <w:p w14:paraId="16194F2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.serializeKeysWith(RedisSerializationContext.SerializationPair.fromSerializer(new StringRedisSerializer()))</w:t>
      </w:r>
    </w:p>
    <w:p w14:paraId="13E9A5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.serializeValuesWith(RedisSerializationContext.SerializationPair.fromSerializer(new GenericJackson2JsonRedisSerializer()))</w:t>
      </w:r>
    </w:p>
    <w:p w14:paraId="35099D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.disableCachingNullValues();</w:t>
      </w:r>
    </w:p>
    <w:p w14:paraId="17E12F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(allowNullValues) {</w:t>
      </w:r>
    </w:p>
    <w:p w14:paraId="760E62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config = config.disableCachingNullValues();</w:t>
      </w:r>
    </w:p>
    <w:p w14:paraId="5C9B78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9BBAF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System.out.println("Cache strategy configured for " + cacheName + " with TTL: " + ttl);</w:t>
      </w:r>
    </w:p>
    <w:p w14:paraId="7A4D08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4C4C6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5543EF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performance;</w:t>
      </w:r>
    </w:p>
    <w:p w14:paraId="128BD1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org.springframework.cache.Cache;</w:t>
      </w:r>
    </w:p>
    <w:p w14:paraId="0A231C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org.springframework.cache.CacheManager;</w:t>
      </w:r>
    </w:p>
    <w:p w14:paraId="1FC996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org.springframework.cache.annotation.CacheEvict;</w:t>
      </w:r>
    </w:p>
    <w:p w14:paraId="3BCA00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org.springframework.cache.annotation.Cacheable;</w:t>
      </w:r>
    </w:p>
    <w:p w14:paraId="094FCF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org.springframework.cache.concurrent.ConcurrentMapCache;</w:t>
      </w:r>
    </w:p>
    <w:p w14:paraId="6FA10BD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7F6413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46DB27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java.util.concurrent.ConcurrentHashMap;</w:t>
      </w:r>
    </w:p>
    <w:p w14:paraId="726B36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java.util.concurrent.TimeUnit;</w:t>
      </w:r>
    </w:p>
    <w:p w14:paraId="607F12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7F3C20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CacheManager {</w:t>
      </w:r>
    </w:p>
    <w:p w14:paraId="1BDB05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Map&lt;String, Cache&gt; cacheMap;</w:t>
      </w:r>
    </w:p>
    <w:p w14:paraId="555E5B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long defaultTtl;</w:t>
      </w:r>
    </w:p>
    <w:p w14:paraId="7CAE57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TimeUnit timeUnit;</w:t>
      </w:r>
    </w:p>
    <w:p w14:paraId="10AFAC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CacheManager() {</w:t>
      </w:r>
    </w:p>
    <w:p w14:paraId="51E5D7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this.cacheMap = new ConcurrentHashMap&lt;&gt;();</w:t>
      </w:r>
    </w:p>
    <w:p w14:paraId="574623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this.defaultTtl = 3600;</w:t>
      </w:r>
    </w:p>
    <w:p w14:paraId="26928D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this.timeUnit = TimeUnit.SECONDS;</w:t>
      </w:r>
    </w:p>
    <w:p w14:paraId="20A284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62979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CacheManager(long ttl, TimeUnit unit) {</w:t>
      </w:r>
    </w:p>
    <w:p w14:paraId="63B249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this.cacheMap = new ConcurrentHashMap&lt;&gt;();</w:t>
      </w:r>
    </w:p>
    <w:p w14:paraId="6ED255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this.defaultTtl = ttl;</w:t>
      </w:r>
    </w:p>
    <w:p w14:paraId="6D000F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this.timeUnit = unit;</w:t>
      </w:r>
    </w:p>
    <w:p w14:paraId="3FAB0B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74799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Cache getCache(String name) {</w:t>
      </w:r>
    </w:p>
    <w:p w14:paraId="27A588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cacheMap.computeIfAbsent(name, k -&gt; new ConcurrentMapCache(k));</w:t>
      </w:r>
    </w:p>
    <w:p w14:paraId="7926CE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42E2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&lt;T&gt; T get(String cacheName, String key, Class&lt;T&gt; type) {</w:t>
      </w:r>
    </w:p>
    <w:p w14:paraId="715D3A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32EB61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Cache.ValueWrapper wrapper = cache.get(key);</w:t>
      </w:r>
    </w:p>
    <w:p w14:paraId="22BB71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(wrapper != null) {</w:t>
      </w:r>
    </w:p>
    <w:p w14:paraId="5AC934A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type.cast(wrapper.get());</w:t>
      </w:r>
    </w:p>
    <w:p w14:paraId="5B009D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5D99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null;</w:t>
      </w:r>
    </w:p>
    <w:p w14:paraId="194E5D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C56FC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&lt;T&gt; T get(String cacheName, String key, Class&lt;T&gt; type, long ttl, TimeUnit unit) {</w:t>
      </w:r>
    </w:p>
    <w:p w14:paraId="20AB3D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1D5D5F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Cache.ValueWrapper wrapper = cache.get(key);</w:t>
      </w:r>
    </w:p>
    <w:p w14:paraId="58120E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(wrapper != null) {</w:t>
      </w:r>
    </w:p>
    <w:p w14:paraId="1F1948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type.cast(wrapper.get());</w:t>
      </w:r>
    </w:p>
    <w:p w14:paraId="4C80F0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FA8A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null;</w:t>
      </w:r>
    </w:p>
    <w:p w14:paraId="573869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D54DB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put(String cacheName, String key, Object value) {</w:t>
      </w:r>
    </w:p>
    <w:p w14:paraId="018A5C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165ACA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cache.put(key, value);</w:t>
      </w:r>
    </w:p>
    <w:p w14:paraId="4E5C07F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043EF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put(String cacheName, String key, Object value, long ttl, TimeUnit unit) {</w:t>
      </w:r>
    </w:p>
    <w:p w14:paraId="5F6D32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531C5F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cache.put(key, value);</w:t>
      </w:r>
    </w:p>
    <w:p w14:paraId="58A1FD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2BB3A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evict(String cacheName, String key) {</w:t>
      </w:r>
    </w:p>
    <w:p w14:paraId="69C097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7331827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cache.evict(key);</w:t>
      </w:r>
    </w:p>
    <w:p w14:paraId="472D66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773DB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@CacheEvict(value = "allCaches", allEntries = true)</w:t>
      </w:r>
    </w:p>
    <w:p w14:paraId="696134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evictAll(String cacheName) {</w:t>
      </w:r>
    </w:p>
    <w:p w14:paraId="387FBF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10E50A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cache.clear();</w:t>
      </w:r>
    </w:p>
    <w:p w14:paraId="4804FA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29BBA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contains(String cacheName, String key) {</w:t>
      </w:r>
    </w:p>
    <w:p w14:paraId="7036CE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34CB7E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cache.get(key) != null;</w:t>
      </w:r>
    </w:p>
    <w:p w14:paraId="293622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88F26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size(String cacheName) {</w:t>
      </w:r>
    </w:p>
    <w:p w14:paraId="0E03E7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4C7130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((ConcurrentMapCache) cache).getNativeCache().size();</w:t>
      </w:r>
    </w:p>
    <w:p w14:paraId="654321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B48A5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clear(String cacheName) {</w:t>
      </w:r>
    </w:p>
    <w:p w14:paraId="135FD1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443E41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cache.clear();</w:t>
      </w:r>
    </w:p>
    <w:p w14:paraId="7EE88E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6551A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clearAll() {</w:t>
      </w:r>
    </w:p>
    <w:p w14:paraId="2F579B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cacheMap.values().forEach(Cache::clear);</w:t>
      </w:r>
    </w:p>
    <w:p w14:paraId="1144EB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D9BFC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Map&lt;String, Cache&gt; getCacheMap() {</w:t>
      </w:r>
    </w:p>
    <w:p w14:paraId="6F1CC6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ConcurrentHashMap&lt;&gt;(cacheMap);</w:t>
      </w:r>
    </w:p>
    <w:p w14:paraId="5E1D04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3B6DF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long getDefaultTtl() {</w:t>
      </w:r>
    </w:p>
    <w:p w14:paraId="7CCDA8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defaultTtl;</w:t>
      </w:r>
    </w:p>
    <w:p w14:paraId="3FD063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D95C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TimeUnit getTimeUnit() {</w:t>
      </w:r>
    </w:p>
    <w:p w14:paraId="7C5667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timeUnit;</w:t>
      </w:r>
    </w:p>
    <w:p w14:paraId="61FCD4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AB913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isExpired(String cacheName, String key) {</w:t>
      </w:r>
    </w:p>
    <w:p w14:paraId="1B9F8D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29DCEB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Cache.ValueWrapper wrapper = cache.get(key);</w:t>
      </w:r>
    </w:p>
    <w:p w14:paraId="37FBDB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(wrapper == null) {</w:t>
      </w:r>
    </w:p>
    <w:p w14:paraId="5F1C8D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3B4F63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07601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Object value = wrapper.get();</w:t>
      </w:r>
    </w:p>
    <w:p w14:paraId="7E85B5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(value instanceof Cacheable) {</w:t>
      </w:r>
    </w:p>
    <w:p w14:paraId="7A36EC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((Cacheable) value).isExpired();</w:t>
      </w:r>
    </w:p>
    <w:p w14:paraId="2C9844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E97A1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172254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8BC39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&lt;T&gt; T getOrElse(String cacheName, String key, Class&lt;T&gt; type, Supplier&lt;T&gt; supplier) {</w:t>
      </w:r>
    </w:p>
    <w:p w14:paraId="2B61D07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3F7366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Cache.ValueWrapper wrapper = cache.get(key);</w:t>
      </w:r>
    </w:p>
    <w:p w14:paraId="0E1A7F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(wrapper != null) {</w:t>
      </w:r>
    </w:p>
    <w:p w14:paraId="357F09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type.cast(wrapper.get());</w:t>
      </w:r>
    </w:p>
    <w:p w14:paraId="056BA4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CF506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 value = supplier.get();</w:t>
      </w:r>
    </w:p>
    <w:p w14:paraId="74895F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cache.put(key, value);</w:t>
      </w:r>
    </w:p>
    <w:p w14:paraId="03A7C4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value;</w:t>
      </w:r>
    </w:p>
    <w:p w14:paraId="5C154C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97FD5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&lt;T&gt; T getOrElse(String cacheName, String key, Class&lt;T&gt; type, Supplier&lt;T&gt; supplier, long ttl, TimeUnit unit) {</w:t>
      </w:r>
    </w:p>
    <w:p w14:paraId="123228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 cache = getCache(cacheName);</w:t>
      </w:r>
    </w:p>
    <w:p w14:paraId="5A4379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Cache.ValueWrapper wrapper = cache.get(key);</w:t>
      </w:r>
    </w:p>
    <w:p w14:paraId="37196E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(wrapper != null) {</w:t>
      </w:r>
    </w:p>
    <w:p w14:paraId="742CC1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type.cast(wrapper.get());</w:t>
      </w:r>
    </w:p>
    <w:p w14:paraId="3905EA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FE375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 value = supplier.get();</w:t>
      </w:r>
    </w:p>
    <w:p w14:paraId="3C657E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cache.put(key, value);</w:t>
      </w:r>
    </w:p>
    <w:p w14:paraId="1A221B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value;</w:t>
      </w:r>
    </w:p>
    <w:p w14:paraId="5C9F413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73897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interface Cacheable {</w:t>
      </w:r>
    </w:p>
    <w:p w14:paraId="66C2D2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isExpired();</w:t>
      </w:r>
    </w:p>
    <w:p w14:paraId="202FBC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7B9A5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interface Supplier&lt;T&gt; {</w:t>
      </w:r>
    </w:p>
    <w:p w14:paraId="6FBC0D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 get();</w:t>
      </w:r>
    </w:p>
    <w:p w14:paraId="23FE3A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C3A0FD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@Cacheable(value = "exampleCache", key = "#key")</w:t>
      </w:r>
    </w:p>
    <w:p w14:paraId="1351BB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&lt;T&gt; T cachedGet(String key, Class&lt;T&gt; type) {</w:t>
      </w:r>
    </w:p>
    <w:p w14:paraId="398B63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get("exampleCache", key, type);</w:t>
      </w:r>
    </w:p>
    <w:p w14:paraId="218C8F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ECE90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@CacheEvict(value = "exampleCache", key = "#key")</w:t>
      </w:r>
    </w:p>
    <w:p w14:paraId="160E58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cachedEvict(String key) {</w:t>
      </w:r>
    </w:p>
    <w:p w14:paraId="07CE08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evict("exampleCache", key);</w:t>
      </w:r>
    </w:p>
    <w:p w14:paraId="4511F1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FC0E3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@CacheEvict(value = "exampleCache", allEntries = true)</w:t>
      </w:r>
    </w:p>
    <w:p w14:paraId="699213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cachedEvictAll() {</w:t>
      </w:r>
    </w:p>
    <w:p w14:paraId="2FE0E5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clear("exampleCache");</w:t>
      </w:r>
    </w:p>
    <w:p w14:paraId="76AB5B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CA671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07DE7C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migration;</w:t>
      </w:r>
    </w:p>
    <w:p w14:paraId="6EBDCF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org.slf4j.Logger;</w:t>
      </w:r>
    </w:p>
    <w:p w14:paraId="4BE5AC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org.slf4j.LoggerFactory;</w:t>
      </w:r>
    </w:p>
    <w:p w14:paraId="29C60C2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024C16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17A253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infrastructure.config.DatabaseConfig;</w:t>
      </w:r>
    </w:p>
    <w:p w14:paraId="6B878B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java.sql.*;</w:t>
      </w:r>
    </w:p>
    <w:p w14:paraId="7CDAAD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java.util.*;</w:t>
      </w:r>
    </w:p>
    <w:p w14:paraId="017F8C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java.util.concurrent.*;</w:t>
      </w:r>
    </w:p>
    <w:p w14:paraId="20EE78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21D007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DataMigration {</w:t>
      </w:r>
    </w:p>
    <w:p w14:paraId="7539C4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Logger logger = LoggerFactory.getLogger(DataMigration.class);</w:t>
      </w:r>
    </w:p>
    <w:p w14:paraId="0DC688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ExecutorService executor = Executors.newFixedThreadPool(5);</w:t>
      </w:r>
    </w:p>
    <w:p w14:paraId="4AD010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DatabaseConfig databaseConfig;</w:t>
      </w:r>
    </w:p>
    <w:p w14:paraId="61BD2A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volatile MigrationStatus status = MigrationStatus.IDLE;</w:t>
      </w:r>
    </w:p>
    <w:p w14:paraId="6ACD48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volatile int totalRecords = 0;</w:t>
      </w:r>
    </w:p>
    <w:p w14:paraId="3CFA61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volatile int processedRecords = 0;</w:t>
      </w:r>
    </w:p>
    <w:p w14:paraId="463F48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volatile int failedRecords = 0;</w:t>
      </w:r>
    </w:p>
    <w:p w14:paraId="551C04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DataMigration(DatabaseConfig databaseConfig) {</w:t>
      </w:r>
    </w:p>
    <w:p w14:paraId="4C328D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this.databaseConfig = databaseConfig;</w:t>
      </w:r>
    </w:p>
    <w:p w14:paraId="25ECE3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907A0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534E46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synchronized void executeMigration(String sourceDbUrl, String targetDbUrl, String tableName, int batchSize) {</w:t>
      </w:r>
    </w:p>
    <w:p w14:paraId="19E001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(status != MigrationStatus.IDLE) {</w:t>
      </w:r>
    </w:p>
    <w:p w14:paraId="45723C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IllegalStateException("Migration is already in progress");</w:t>
      </w:r>
    </w:p>
    <w:p w14:paraId="2290AD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81226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status = MigrationStatus.RUNNING;</w:t>
      </w:r>
    </w:p>
    <w:p w14:paraId="5C8CA0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processedRecords = 0;</w:t>
      </w:r>
    </w:p>
    <w:p w14:paraId="7B6991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failedRecords = 0;</w:t>
      </w:r>
    </w:p>
    <w:p w14:paraId="314E52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totalRecords = 0;</w:t>
      </w:r>
    </w:p>
    <w:p w14:paraId="1F55D7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(Connection sourceConn = DriverManager.getConnection(sourceDbUrl);</w:t>
      </w:r>
    </w:p>
    <w:p w14:paraId="17094D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Connection targetConn = DriverManager.getConnection(targetDbUrl)) {</w:t>
      </w:r>
    </w:p>
    <w:p w14:paraId="7D37BB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totalRecords = getTotalRecordCount(sourceConn, tableName);</w:t>
      </w:r>
    </w:p>
    <w:p w14:paraId="5854DF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logger.info("Starting migration for table: {}, total records: {}", tableName, totalRecords);</w:t>
      </w:r>
    </w:p>
    <w:p w14:paraId="23E916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selectSql = "SELECT * FROM " + tableName;</w:t>
      </w:r>
    </w:p>
    <w:p w14:paraId="18FF2C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insertSql = buildInsertSql(targetConn, tableName);</w:t>
      </w:r>
    </w:p>
    <w:p w14:paraId="1F14B5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(PreparedStatement selectStmt = sourceConn.prepareStatement(selectSql, ResultSet.TYPE_FORWARD_ONLY, ResultSet.CONCUR_READ_ONLY);</w:t>
      </w:r>
    </w:p>
    <w:p w14:paraId="1E2731B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ResultSet rs = selectStmt.executeQuery();</w:t>
      </w:r>
    </w:p>
    <w:p w14:paraId="7B97C4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PreparedStatement insertStmt = targetConn.prepareStatement(insertSql)) {</w:t>
      </w:r>
    </w:p>
    <w:p w14:paraId="04E88DF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insertStmt.setFetchSize(batchSize);</w:t>
      </w:r>
    </w:p>
    <w:p w14:paraId="713842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List&lt;Future&lt;?&gt;&gt; futures = new ArrayList&lt;&gt;();</w:t>
      </w:r>
    </w:p>
    <w:p w14:paraId="2FAD33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while (rs.next()) {</w:t>
      </w:r>
    </w:p>
    <w:p w14:paraId="32E401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record = extractRecord(rs);</w:t>
      </w:r>
    </w:p>
    <w:p w14:paraId="341012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futures.add(executor.submit(() -&gt; processRecord(record, insertStmt, targetConn)));</w:t>
      </w:r>
    </w:p>
    <w:p w14:paraId="1CFBDE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(futures.size() &gt;= batchSize) {</w:t>
      </w:r>
    </w:p>
    <w:p w14:paraId="15AC7D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waitForCompletion(futures);</w:t>
      </w:r>
    </w:p>
    <w:p w14:paraId="0403B4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futures.clear();</w:t>
      </w:r>
    </w:p>
    <w:p w14:paraId="67835D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A4797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EB5BF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waitForCompletion(futures);</w:t>
      </w:r>
    </w:p>
    <w:p w14:paraId="2C3AEB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targetConn.commit();</w:t>
      </w:r>
    </w:p>
    <w:p w14:paraId="592358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8453B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logger.info("Migration completed successfully. Processed: {}, Failed: {}",</w:t>
      </w:r>
    </w:p>
    <w:p w14:paraId="7E4BBD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processedRecords, failedRecords);</w:t>
      </w:r>
    </w:p>
    <w:p w14:paraId="40DD47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(SQLException e) {</w:t>
      </w:r>
    </w:p>
    <w:p w14:paraId="38C2B1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logger.error("Migration failed for table: {}", tableName, e);</w:t>
      </w:r>
    </w:p>
    <w:p w14:paraId="1AA882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status = MigrationStatus.FAILED;</w:t>
      </w:r>
    </w:p>
    <w:p w14:paraId="0F63B7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RuntimeException("Migration failed", e);</w:t>
      </w:r>
    </w:p>
    <w:p w14:paraId="5E39E6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finally {</w:t>
      </w:r>
    </w:p>
    <w:p w14:paraId="682121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status = MigrationStatus.IDLE;</w:t>
      </w:r>
    </w:p>
    <w:p w14:paraId="07053D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AE074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BA6C0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MigrationStatus checkStatus() {</w:t>
      </w:r>
    </w:p>
    <w:p w14:paraId="72D666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status;</w:t>
      </w:r>
    </w:p>
    <w:p w14:paraId="4401A8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24C46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MigrationProgress getProgress() {</w:t>
      </w:r>
    </w:p>
    <w:p w14:paraId="7400BC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MigrationProgress(totalRecords, processedRecords, failedRecords);</w:t>
      </w:r>
    </w:p>
    <w:p w14:paraId="29880B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33DCC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int getTotalRecordCount(Connection conn, String tableName) throws SQLException {</w:t>
      </w:r>
    </w:p>
    <w:p w14:paraId="61DB7A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sql = "SELECT COUNT(*) FROM " + tableName;</w:t>
      </w:r>
    </w:p>
    <w:p w14:paraId="79CA08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(Statement stmt = conn.createStatement();</w:t>
      </w:r>
    </w:p>
    <w:p w14:paraId="6DB601B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ResultSet rs = stmt.executeQuery(sql)) {</w:t>
      </w:r>
    </w:p>
    <w:p w14:paraId="1C6C55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rs.next() ? rs.getInt(1) : 0;</w:t>
      </w:r>
    </w:p>
    <w:p w14:paraId="3F2C4D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B44DB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4AA1E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buildInsertSql(Connection conn, String tableName) throws SQLException {</w:t>
      </w:r>
    </w:p>
    <w:p w14:paraId="245DED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DatabaseMetaData metaData = conn.getMetaData();</w:t>
      </w:r>
    </w:p>
    <w:p w14:paraId="0B3691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(ResultSet columns = metaData.getColumns(null, null, tableName, null)) {</w:t>
      </w:r>
    </w:p>
    <w:p w14:paraId="06EB23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List&lt;String&gt; columnNames = new ArrayList&lt;&gt;();</w:t>
      </w:r>
    </w:p>
    <w:p w14:paraId="51EC9A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while (columns.next()) {</w:t>
      </w:r>
    </w:p>
    <w:p w14:paraId="5E73B9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columnNames.add(columns.getString("COLUMN_NAME"));</w:t>
      </w:r>
    </w:p>
    <w:p w14:paraId="649CDC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B6B66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"INSERT INTO " + tableName + " (" + String.join(", ", columnNames) +</w:t>
      </w:r>
    </w:p>
    <w:p w14:paraId="7A92B4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 VALUES (" + String.join(", ", Collections.nCopies(columnNames.size(), "?")) + ")";</w:t>
      </w:r>
    </w:p>
    <w:p w14:paraId="55FD2C1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184BE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4AC37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Map&lt;String, Object&gt; extractRecord(ResultSet rs) throws SQLException {</w:t>
      </w:r>
    </w:p>
    <w:p w14:paraId="141A41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ResultSetMetaData metaData = rs.getMetaData();</w:t>
      </w:r>
    </w:p>
    <w:p w14:paraId="6A9DAB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record = new HashMap&lt;&gt;();</w:t>
      </w:r>
    </w:p>
    <w:p w14:paraId="599010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(int i = 1; i &lt;= metaData.getColumnCount(); i++) {</w:t>
      </w:r>
    </w:p>
    <w:p w14:paraId="51B8F06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record.put(metaData.getColumnName(i), rs.getObject(i));</w:t>
      </w:r>
    </w:p>
    <w:p w14:paraId="4EFED8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480CE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record;</w:t>
      </w:r>
    </w:p>
    <w:p w14:paraId="3E1D4A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E7DB5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processRecord(Map&lt;String, Object&gt; record, PreparedStatement insertStmt, Connection conn) {</w:t>
      </w:r>
    </w:p>
    <w:p w14:paraId="0E6938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2B084C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paramIndex = 1;</w:t>
      </w:r>
    </w:p>
    <w:p w14:paraId="3CF1F8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(Object value : record.values()) {</w:t>
      </w:r>
    </w:p>
    <w:p w14:paraId="2A6652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insertStmt.setObject(paramIndex++, value);</w:t>
      </w:r>
    </w:p>
    <w:p w14:paraId="3B5D44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20E39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insertStmt.addBatch();</w:t>
      </w:r>
    </w:p>
    <w:p w14:paraId="2587E4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synchronized (this) {</w:t>
      </w:r>
    </w:p>
    <w:p w14:paraId="032C54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processedRecords++;</w:t>
      </w:r>
    </w:p>
    <w:p w14:paraId="5975A6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(processedRecords % 1000 == 0) {</w:t>
      </w:r>
    </w:p>
    <w:p w14:paraId="1A8AC8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logger.info("Progress: {}/{} records processed", processedRecords, totalRecords);</w:t>
      </w:r>
    </w:p>
    <w:p w14:paraId="4BBC0E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74BFA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C9BC4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(SQLException e) {</w:t>
      </w:r>
    </w:p>
    <w:p w14:paraId="6D8B35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synchronized (this) {</w:t>
      </w:r>
    </w:p>
    <w:p w14:paraId="0A2530F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failedRecords++;</w:t>
      </w:r>
    </w:p>
    <w:p w14:paraId="4BE942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90265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logger.error("Failed to process record: " + record, e);</w:t>
      </w:r>
    </w:p>
    <w:p w14:paraId="08A9FD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8A2BA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97E99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waitForCompletion(List&lt;Future&lt;?&gt;&gt; futures) throws InterruptedException {</w:t>
      </w:r>
    </w:p>
    <w:p w14:paraId="3251C5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(Future&lt;?&gt; future : futures) {</w:t>
      </w:r>
    </w:p>
    <w:p w14:paraId="4FF0F1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5D4FE55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future.get();</w:t>
      </w:r>
    </w:p>
    <w:p w14:paraId="02478A1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(ExecutionException e) {</w:t>
      </w:r>
    </w:p>
    <w:p w14:paraId="220462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failedRecords++;</w:t>
      </w:r>
    </w:p>
    <w:p w14:paraId="38C26AD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logger.error("Batch processing failed", e);</w:t>
      </w:r>
    </w:p>
    <w:p w14:paraId="486476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F1E29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34C39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EEBDC5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shutdown() {</w:t>
      </w:r>
    </w:p>
    <w:p w14:paraId="264C61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executor.shutdown();</w:t>
      </w:r>
    </w:p>
    <w:p w14:paraId="240FE2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1F8947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(!executor.awaitTermination(60, TimeUnit.SECONDS)) {</w:t>
      </w:r>
    </w:p>
    <w:p w14:paraId="726180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executor.shutdownNow();</w:t>
      </w:r>
    </w:p>
    <w:p w14:paraId="194EC0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73CDE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(InterruptedException e) {</w:t>
      </w:r>
    </w:p>
    <w:p w14:paraId="5FE049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executor.shutdownNow();</w:t>
      </w:r>
    </w:p>
    <w:p w14:paraId="088D0D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Thread.currentThread().interrupt();</w:t>
      </w:r>
    </w:p>
    <w:p w14:paraId="209E5E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34456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B0C59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enum MigrationStatus {</w:t>
      </w:r>
    </w:p>
    <w:p w14:paraId="479DA6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IDLE, RUNNING, COMPLETED, FAILED</w:t>
      </w:r>
    </w:p>
    <w:p w14:paraId="2EA5A9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72D9F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class MigrationProgress {</w:t>
      </w:r>
    </w:p>
    <w:p w14:paraId="62DF63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int totalRecords;</w:t>
      </w:r>
    </w:p>
    <w:p w14:paraId="27EF91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int processedRecords;</w:t>
      </w:r>
    </w:p>
    <w:p w14:paraId="63F2C4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int failedRecords;</w:t>
      </w:r>
    </w:p>
    <w:p w14:paraId="1D9722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MigrationProgress(int totalRecords, int processedRecords, int failedRecords) {</w:t>
      </w:r>
    </w:p>
    <w:p w14:paraId="13FA73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this.totalRecords = totalRecords;</w:t>
      </w:r>
    </w:p>
    <w:p w14:paraId="156BF5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this.processedRecords = processedRecords;</w:t>
      </w:r>
    </w:p>
    <w:p w14:paraId="0EBA43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this.failedRecords = failedRecords;</w:t>
      </w:r>
    </w:p>
    <w:p w14:paraId="5160B0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985C6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getTotalRecords() { return totalRecords; }</w:t>
      </w:r>
    </w:p>
    <w:p w14:paraId="4B4C97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getProcessedRecords() { return processedRecords; }</w:t>
      </w:r>
    </w:p>
    <w:p w14:paraId="09ADBE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getFailedRecords() { return failedRecords; }</w:t>
      </w:r>
    </w:p>
    <w:p w14:paraId="1B6C06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double getProgressPercentage() {</w:t>
      </w:r>
    </w:p>
    <w:p w14:paraId="6C957B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totalRecords == 0 ? 0 : (double) processedRecords / totalRecords * 100;</w:t>
      </w:r>
    </w:p>
    <w:p w14:paraId="0882D5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CFF8A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3C8D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565FDE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com.example.inventorymanagement.exception;</w:t>
      </w:r>
    </w:p>
    <w:p w14:paraId="079FF4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com.example.inventorymanagement.api.dto.ResponseDTO;</w:t>
      </w:r>
    </w:p>
    <w:p w14:paraId="2854A2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org.springframework.http.HttpStatus;</w:t>
      </w:r>
    </w:p>
    <w:p w14:paraId="7CC8D7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org.springframework.http.ResponseEntity;</w:t>
      </w:r>
    </w:p>
    <w:p w14:paraId="3A23D1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org.springframework.validation.FieldError;</w:t>
      </w:r>
    </w:p>
    <w:p w14:paraId="48B601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org.springframework.web.bind.MethodArgumentNotValidException;</w:t>
      </w:r>
    </w:p>
    <w:p w14:paraId="618AED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org.springframework.web.bind.annotation.ExceptionHandler;</w:t>
      </w:r>
    </w:p>
    <w:p w14:paraId="6630AA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org.springframework.web.bind.annotation.RestControllerAdvice;</w:t>
      </w:r>
    </w:p>
    <w:p w14:paraId="101981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org.springframework.web.context.request.WebRequest;</w:t>
      </w:r>
    </w:p>
    <w:p w14:paraId="69F48D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119E36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7BE5D8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0D48BB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@RestControllerAdvice</w:t>
      </w:r>
    </w:p>
    <w:p w14:paraId="4B27CF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GlobalExceptionHandler {</w:t>
      </w:r>
    </w:p>
    <w:p w14:paraId="1ADD80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@ExceptionHandler(ResourceNotFoundException.class)</w:t>
      </w:r>
    </w:p>
    <w:p w14:paraId="0C078D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handleResourceNotFoundException(</w:t>
      </w:r>
    </w:p>
    <w:p w14:paraId="4B47FEF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ResourceNotFoundException ex, WebRequest request) {</w:t>
      </w:r>
    </w:p>
    <w:p w14:paraId="2070B4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52DAD5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0DD2FF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HttpStatus.NOT_FOUND.value(),</w:t>
      </w:r>
    </w:p>
    <w:p w14:paraId="2BF393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"Resource Not Found",</w:t>
      </w:r>
    </w:p>
    <w:p w14:paraId="476590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ex.getMessage(),</w:t>
      </w:r>
    </w:p>
    <w:p w14:paraId="688190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4C696E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0F9778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HttpStatus.NOT_FOUND);</w:t>
      </w:r>
    </w:p>
    <w:p w14:paraId="4634E0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3FADD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@ExceptionHandler(AccessDeniedException.class)</w:t>
      </w:r>
    </w:p>
    <w:p w14:paraId="43B72B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handleAccessDeniedException(</w:t>
      </w:r>
    </w:p>
    <w:p w14:paraId="33C142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AccessDeniedException ex, WebRequest request) {</w:t>
      </w:r>
    </w:p>
    <w:p w14:paraId="63DFDE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7E6041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57F87D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HttpStatus.FORBIDDEN.value(),</w:t>
      </w:r>
    </w:p>
    <w:p w14:paraId="1A554B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"Access Denied",</w:t>
      </w:r>
    </w:p>
    <w:p w14:paraId="457C07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ex.getReason(),</w:t>
      </w:r>
    </w:p>
    <w:p w14:paraId="0839E1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0165B3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0F557A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HttpStatus.FORBIDDEN);</w:t>
      </w:r>
    </w:p>
    <w:p w14:paraId="1D06D3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C2BD7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@ExceptionHandler(MethodArgumentNotValidException.class)</w:t>
      </w:r>
    </w:p>
    <w:p w14:paraId="6A72FD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handleValidationExceptions(</w:t>
      </w:r>
    </w:p>
    <w:p w14:paraId="4176F3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MethodArgumentNotValidException ex, WebRequest request) {</w:t>
      </w:r>
    </w:p>
    <w:p w14:paraId="204D0D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String&gt; errors = new HashMap&lt;&gt;();</w:t>
      </w:r>
    </w:p>
    <w:p w14:paraId="6A56CC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ex.getBindingResult().getAllErrors().forEach((error) -&gt; {</w:t>
      </w:r>
    </w:p>
    <w:p w14:paraId="3DC1FA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fieldName = ((FieldError) error).getField();</w:t>
      </w:r>
    </w:p>
    <w:p w14:paraId="14276E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errorMessage = error.getDefaultMessage();</w:t>
      </w:r>
    </w:p>
    <w:p w14:paraId="3D0DF0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errors.put(fieldName, errorMessage);</w:t>
      </w:r>
    </w:p>
    <w:p w14:paraId="1BBFB1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});</w:t>
      </w:r>
    </w:p>
    <w:p w14:paraId="06BF86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0EE953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04A2E9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HttpStatus.BAD_REQUEST.value(),</w:t>
      </w:r>
    </w:p>
    <w:p w14:paraId="681F32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"Validation Failed",</w:t>
      </w:r>
    </w:p>
    <w:p w14:paraId="14CBD7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errors.toString(),</w:t>
      </w:r>
    </w:p>
    <w:p w14:paraId="4E2A7A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08BD87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49B7CE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HttpStatus.BAD_REQUEST);</w:t>
      </w:r>
    </w:p>
    <w:p w14:paraId="0ED798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57F0F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@ExceptionHandler(Exception.class)</w:t>
      </w:r>
    </w:p>
    <w:p w14:paraId="0CFF85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handleGlobalException(</w:t>
      </w:r>
    </w:p>
    <w:p w14:paraId="3142AE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Exception ex, WebRequest request) {</w:t>
      </w:r>
    </w:p>
    <w:p w14:paraId="72C25D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65FB00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249837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HttpStatus.INTERNAL_SERVER_ERROR.value(),</w:t>
      </w:r>
    </w:p>
    <w:p w14:paraId="234039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"Internal Server Error",</w:t>
      </w:r>
    </w:p>
    <w:p w14:paraId="6FAFD8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"An unexpected error occurred: " + ex.getMessage(),</w:t>
      </w:r>
    </w:p>
    <w:p w14:paraId="0404BF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766A2B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3A928A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HttpStatus.INTERNAL_SERVER_ERROR);</w:t>
      </w:r>
    </w:p>
    <w:p w14:paraId="610A97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208C2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@ExceptionHandler(IllegalArgumentException.class)</w:t>
      </w:r>
    </w:p>
    <w:p w14:paraId="5770BF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handleIllegalArgumentException(</w:t>
      </w:r>
    </w:p>
    <w:p w14:paraId="47F3DB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IllegalArgumentException ex, WebRequest request) {</w:t>
      </w:r>
    </w:p>
    <w:p w14:paraId="53B259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198633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407C27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HttpStatus.BAD_REQUEST.value(),</w:t>
      </w:r>
    </w:p>
    <w:p w14:paraId="25C706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"Invalid Argument",</w:t>
      </w:r>
    </w:p>
    <w:p w14:paraId="6903AD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ex.getMessage(),</w:t>
      </w:r>
    </w:p>
    <w:p w14:paraId="0F853E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4EE306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06586B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HttpStatus.BAD_REQUEST);</w:t>
      </w:r>
    </w:p>
    <w:p w14:paraId="39428C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6DE7F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@ExceptionHandler(NullPointerException.class)</w:t>
      </w:r>
    </w:p>
    <w:p w14:paraId="0381F2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handleNullPointerException(</w:t>
      </w:r>
    </w:p>
    <w:p w14:paraId="21AB4D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NullPointerException ex, WebRequest request) {</w:t>
      </w:r>
    </w:p>
    <w:p w14:paraId="0B6EB0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5BC786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2AD75E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HttpStatus.INTERNAL_SERVER_ERROR.value(),</w:t>
      </w:r>
    </w:p>
    <w:p w14:paraId="6E29C7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"Null Pointer Exception",</w:t>
      </w:r>
    </w:p>
    <w:p w14:paraId="4D7E81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 null value was encountered where it was not expected",</w:t>
      </w:r>
    </w:p>
    <w:p w14:paraId="52362C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7D3EFE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7B0139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HttpStatus.INTERNAL_SERVER_ERROR);</w:t>
      </w:r>
    </w:p>
    <w:p w14:paraId="629B8C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98599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@ExceptionHandler(IllegalStateException.class)</w:t>
      </w:r>
    </w:p>
    <w:p w14:paraId="572678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handleIllegalStateException(</w:t>
      </w:r>
    </w:p>
    <w:p w14:paraId="1FBCFE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IllegalStateException ex, WebRequest request) {</w:t>
      </w:r>
    </w:p>
    <w:p w14:paraId="64EFBE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50744C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0C0442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HttpStatus.CONFLICT.value(),</w:t>
      </w:r>
    </w:p>
    <w:p w14:paraId="4DC17C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"Illegal State",</w:t>
      </w:r>
    </w:p>
    <w:p w14:paraId="3A9962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ex.getMessage(),</w:t>
      </w:r>
    </w:p>
    <w:p w14:paraId="51E21E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34E0FA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5C6D66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HttpStatus.CONFLICT);</w:t>
      </w:r>
    </w:p>
    <w:p w14:paraId="719FAD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F3FA7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@ExceptionHandler(SecurityException.class)</w:t>
      </w:r>
    </w:p>
    <w:p w14:paraId="3F9DD6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handleSecurityException(</w:t>
      </w:r>
    </w:p>
    <w:p w14:paraId="2BC9ED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SecurityException ex, WebRequest request) {</w:t>
      </w:r>
    </w:p>
    <w:p w14:paraId="45821F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6EC3A2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6671BE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HttpStatus.UNAUTHORIZED.value(),</w:t>
      </w:r>
    </w:p>
    <w:p w14:paraId="2BAEEE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"Security Exception",</w:t>
      </w:r>
    </w:p>
    <w:p w14:paraId="54D0B7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ex.getMessage(),</w:t>
      </w:r>
    </w:p>
    <w:p w14:paraId="62458D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2AB1FF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303B8A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HttpStatus.UNAUTHORIZED);</w:t>
      </w:r>
    </w:p>
    <w:p w14:paraId="5510D6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D6D8E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@ExceptionHandler(UnsupportedOperationException.class)</w:t>
      </w:r>
    </w:p>
    <w:p w14:paraId="12987E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handleUnsupportedOperationException(</w:t>
      </w:r>
    </w:p>
    <w:p w14:paraId="2F8E02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UnsupportedOperationException ex, WebRequest request) {</w:t>
      </w:r>
    </w:p>
    <w:p w14:paraId="7F3C85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06E567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530D6D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HttpStatus.METHOD_NOT_ALLOWED.value(),</w:t>
      </w:r>
    </w:p>
    <w:p w14:paraId="538886D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"Unsupported Operation",</w:t>
      </w:r>
    </w:p>
    <w:p w14:paraId="6637E0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ex.getMessage(),</w:t>
      </w:r>
    </w:p>
    <w:p w14:paraId="75F341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0DAC72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1E9075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HttpStatus.METHOD_NOT_ALLOWED);</w:t>
      </w:r>
    </w:p>
    <w:p w14:paraId="31E9CA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D903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@ExceptionHandler(ArithmeticException.class)</w:t>
      </w:r>
    </w:p>
    <w:p w14:paraId="59333A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handleArithmeticException(</w:t>
      </w:r>
    </w:p>
    <w:p w14:paraId="00F366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ArithmeticException ex, WebRequest request) {</w:t>
      </w:r>
    </w:p>
    <w:p w14:paraId="442662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4206FC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634AFB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HttpStatus.BAD_REQUEST.value(),</w:t>
      </w:r>
    </w:p>
    <w:p w14:paraId="58FF00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"Arithmetic Error",</w:t>
      </w:r>
    </w:p>
    <w:p w14:paraId="4E2033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"An arithmetic error occurred: " + ex.getMessage(),</w:t>
      </w:r>
    </w:p>
    <w:p w14:paraId="5F2AD0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77A2D3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1174BC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HttpStatus.BAD_REQUEST);</w:t>
      </w:r>
    </w:p>
    <w:p w14:paraId="15A095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C9FB0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@ExceptionHandler(ArrayIndexOutOfBoundsException.class)</w:t>
      </w:r>
    </w:p>
    <w:p w14:paraId="4F70D1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handleArrayIndexOutOfBoundsException(</w:t>
      </w:r>
    </w:p>
    <w:p w14:paraId="31E0C2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ArrayIndexOutOfBoundsException ex, WebRequest request) {</w:t>
      </w:r>
    </w:p>
    <w:p w14:paraId="0431E7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5A8A0A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3B9C44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HttpStatus.INTERNAL_SERVER_ERROR.value(),</w:t>
      </w:r>
    </w:p>
    <w:p w14:paraId="701B14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"Array Index Out Of Bounds",</w:t>
      </w:r>
    </w:p>
    <w:p w14:paraId="07E991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"An array index was out of bounds",</w:t>
      </w:r>
    </w:p>
    <w:p w14:paraId="70D0D9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37988D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774023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HttpStatus.INTERNAL_SERVER_ERROR);</w:t>
      </w:r>
    </w:p>
    <w:p w14:paraId="6B930F9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9E697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@ExceptionHandler(NumberFormatException.class)</w:t>
      </w:r>
    </w:p>
    <w:p w14:paraId="788043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handleNumberFormatException(</w:t>
      </w:r>
    </w:p>
    <w:p w14:paraId="09A6B9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NumberFormatException ex, WebRequest request) {</w:t>
      </w:r>
    </w:p>
    <w:p w14:paraId="2F1AD4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3514D6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5DA450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HttpStatus.BAD_REQUEST.value(),</w:t>
      </w:r>
    </w:p>
    <w:p w14:paraId="01D1C9D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"Number Format Error",</w:t>
      </w:r>
    </w:p>
    <w:p w14:paraId="35A751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"Invalid number format",</w:t>
      </w:r>
    </w:p>
    <w:p w14:paraId="334E4A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6ED150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21692E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HttpStatus.BAD_REQUEST);</w:t>
      </w:r>
    </w:p>
    <w:p w14:paraId="2370AC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C3700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@ExceptionHandler(StringIndexOutOfBoundsException.class)</w:t>
      </w:r>
    </w:p>
    <w:p w14:paraId="21CAE9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handleStringIndexOutOfBoundsException(</w:t>
      </w:r>
    </w:p>
    <w:p w14:paraId="59327D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StringIndexOutOfBoundsException ex, WebRequest request) {</w:t>
      </w:r>
    </w:p>
    <w:p w14:paraId="2478C6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15D800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33AC04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HttpStatus.INTERNAL_SERVER_ERROR.value(),</w:t>
      </w:r>
    </w:p>
    <w:p w14:paraId="2C169B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"String Index Out Of Bounds",</w:t>
      </w:r>
    </w:p>
    <w:p w14:paraId="1C107A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 string index was out of bounds",</w:t>
      </w:r>
    </w:p>
    <w:p w14:paraId="242462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72D938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3547B8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HttpStatus.INTERNAL_SERVER_ERROR);</w:t>
      </w:r>
    </w:p>
    <w:p w14:paraId="2D8871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D9568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@ExceptionHandler(ClassCastException.class)</w:t>
      </w:r>
    </w:p>
    <w:p w14:paraId="5FC422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handleClassCastException(</w:t>
      </w:r>
    </w:p>
    <w:p w14:paraId="4E218B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ClassCastException ex, WebRequest request) {</w:t>
      </w:r>
    </w:p>
    <w:p w14:paraId="60B99B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495376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10CB97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HttpStatus.INTERNAL_SERVER_ERROR.value(),</w:t>
      </w:r>
    </w:p>
    <w:p w14:paraId="1BF97C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"Class Cast Error",</w:t>
      </w:r>
    </w:p>
    <w:p w14:paraId="1066CF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"Incompatible class cast",</w:t>
      </w:r>
    </w:p>
    <w:p w14:paraId="007A30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269FD3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78911E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HttpStatus.INTERNAL_SERVER_ERROR);</w:t>
      </w:r>
    </w:p>
    <w:p w14:paraId="5CD78D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27F8B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@EventHandler</w:t>
      </w:r>
    </w:p>
    <w:p w14:paraId="0F8441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ResponseEntity&lt;ResponseDTO&gt; handleAllExceptions(Exception ex, WebRequest request) {</w:t>
      </w:r>
    </w:p>
    <w:p w14:paraId="0C4E3E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ResponseDTO errorResponse = new ResponseDTO(</w:t>
      </w:r>
    </w:p>
    <w:p w14:paraId="519671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LocalDateTime.now(),</w:t>
      </w:r>
    </w:p>
    <w:p w14:paraId="6458B4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HttpStatus.INTERNAL_SERVER_ERROR.value(),</w:t>
      </w:r>
    </w:p>
    <w:p w14:paraId="51878D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"Unexpected Error",</w:t>
      </w:r>
    </w:p>
    <w:p w14:paraId="53C095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"An unexpected error occurred: " + ex.getMessage(),</w:t>
      </w:r>
    </w:p>
    <w:p w14:paraId="064FA9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request.getDescription(false)</w:t>
      </w:r>
    </w:p>
    <w:p w14:paraId="286448B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1EFD3D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ResponseEntity&lt;&gt;(errorResponse, HttpStatus.INTERNAL_SERVER_ERROR);</w:t>
      </w:r>
    </w:p>
    <w:p w14:paraId="2CCC64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8C37A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533127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com.inventorymanagement.infrastructure.security;</w:t>
      </w:r>
    </w:p>
    <w:p w14:paraId="5BE579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io.jsonwebtoken.*;</w:t>
      </w:r>
    </w:p>
    <w:p w14:paraId="7DFED6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io.jsonwebtoken.security.Keys;</w:t>
      </w:r>
    </w:p>
    <w:p w14:paraId="52BA1E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org.springframework.beans.factory.annotation.Value;</w:t>
      </w:r>
    </w:p>
    <w:p w14:paraId="5C3F9D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org.springframework.security.core.userdetails.UserDetails;</w:t>
      </w:r>
    </w:p>
    <w:p w14:paraId="2C9FF9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49266F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javax.crypto.SecretKey;</w:t>
      </w:r>
    </w:p>
    <w:p w14:paraId="3B7264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java.util.Date;</w:t>
      </w:r>
    </w:p>
    <w:p w14:paraId="4057C0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0B9F69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4DAFE3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java.util.function.Function;</w:t>
      </w:r>
    </w:p>
    <w:p w14:paraId="5D5EA3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0632AD3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JwtProvider {</w:t>
      </w:r>
    </w:p>
    <w:p w14:paraId="2EE554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@Value("${jwt.secret}")</w:t>
      </w:r>
    </w:p>
    <w:p w14:paraId="433D10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secret;</w:t>
      </w:r>
    </w:p>
    <w:p w14:paraId="08D14E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@Value("${jwt.expiration}")</w:t>
      </w:r>
    </w:p>
    <w:p w14:paraId="107F8B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Long expiration;</w:t>
      </w:r>
    </w:p>
    <w:p w14:paraId="41B751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SecretKey getSigningKey() {</w:t>
      </w:r>
    </w:p>
    <w:p w14:paraId="2BF804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Keys.hmacShaKeyFor(secret.getBytes());</w:t>
      </w:r>
    </w:p>
    <w:p w14:paraId="115A71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89F26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generateToken(UserDetails userDetails) {</w:t>
      </w:r>
    </w:p>
    <w:p w14:paraId="0A872F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claims = new HashMap&lt;&gt;();</w:t>
      </w:r>
    </w:p>
    <w:p w14:paraId="7D6AFE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createToken(claims, userDetails.getUsername());</w:t>
      </w:r>
    </w:p>
    <w:p w14:paraId="2B17B1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ACACC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generateToken(UserDetails userDetails, Map&lt;String, Object&gt; additionalClaims) {</w:t>
      </w:r>
    </w:p>
    <w:p w14:paraId="048C39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claims = new HashMap&lt;&gt;(additionalClaims);</w:t>
      </w:r>
    </w:p>
    <w:p w14:paraId="7E03B5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createToken(claims, userDetails.getUsername());</w:t>
      </w:r>
    </w:p>
    <w:p w14:paraId="5AA4CE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74CD8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createToken(Map&lt;String, Object&gt; claims, String subject) {</w:t>
      </w:r>
    </w:p>
    <w:p w14:paraId="6D0116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Jwts.builder()</w:t>
      </w:r>
    </w:p>
    <w:p w14:paraId="63228F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.setClaims(claims)</w:t>
      </w:r>
    </w:p>
    <w:p w14:paraId="103250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.setSubject(subject)</w:t>
      </w:r>
    </w:p>
    <w:p w14:paraId="5B64C3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.setIssuedAt(new Date(System.currentTimeMillis()))</w:t>
      </w:r>
    </w:p>
    <w:p w14:paraId="769958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.setExpiration(new Date(System.currentTimeMillis() + expiration * 1000))</w:t>
      </w:r>
    </w:p>
    <w:p w14:paraId="4D915D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.signWith(getSigningKey(), SignatureAlgorithm.HS256)</w:t>
      </w:r>
    </w:p>
    <w:p w14:paraId="4E1B1C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.compact();</w:t>
      </w:r>
    </w:p>
    <w:p w14:paraId="2A99E4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9AEF6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validateToken(String token, UserDetails userDetails) {</w:t>
      </w:r>
    </w:p>
    <w:p w14:paraId="4F95B9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final String username = extractUsername(token);</w:t>
      </w:r>
    </w:p>
    <w:p w14:paraId="108DBC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(username.equals(userDetails.getUsername()) &amp;&amp; !isTokenExpired(token));</w:t>
      </w:r>
    </w:p>
    <w:p w14:paraId="06670B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A9107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validateToken(String token) {</w:t>
      </w:r>
    </w:p>
    <w:p w14:paraId="61C331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053C88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Jwts.parserBuilder()</w:t>
      </w:r>
    </w:p>
    <w:p w14:paraId="4F2836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.setSigningKey(getSigningKey())</w:t>
      </w:r>
    </w:p>
    <w:p w14:paraId="3CB6D5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.build()</w:t>
      </w:r>
    </w:p>
    <w:p w14:paraId="0E1A89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.parseClaimsJws(token);</w:t>
      </w:r>
    </w:p>
    <w:p w14:paraId="2DB91C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3FB03B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(JwtException | IllegalArgumentException e) {</w:t>
      </w:r>
    </w:p>
    <w:p w14:paraId="78040F1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2188A1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1FE96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0A874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extractUsername(String token) {</w:t>
      </w:r>
    </w:p>
    <w:p w14:paraId="3E0F9D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extractClaim(token, Claims::getSubject);</w:t>
      </w:r>
    </w:p>
    <w:p w14:paraId="4539B2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218AA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Date extractExpiration(String token) {</w:t>
      </w:r>
    </w:p>
    <w:p w14:paraId="0AA25E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extractClaim(token, Claims::getExpiration);</w:t>
      </w:r>
    </w:p>
    <w:p w14:paraId="6E0A8E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70C97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&lt;T&gt; T extractClaim(String token, Function&lt;Claims, T&gt; claimsResolver) {</w:t>
      </w:r>
    </w:p>
    <w:p w14:paraId="700732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final Claims claims = extractAllClaims(token);</w:t>
      </w:r>
    </w:p>
    <w:p w14:paraId="4D26BF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claimsResolver.apply(claims);</w:t>
      </w:r>
    </w:p>
    <w:p w14:paraId="690903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0C259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Claims extractAllClaims(String token) {</w:t>
      </w:r>
    </w:p>
    <w:p w14:paraId="4241F8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Jwts.parserBuilder()</w:t>
      </w:r>
    </w:p>
    <w:p w14:paraId="6EF75C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.setSigningKey(getSigningKey())</w:t>
      </w:r>
    </w:p>
    <w:p w14:paraId="2E7591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.build()</w:t>
      </w:r>
    </w:p>
    <w:p w14:paraId="0910B0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.parseClaimsJws(token)</w:t>
      </w:r>
    </w:p>
    <w:p w14:paraId="2535B3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.getBody();</w:t>
      </w:r>
    </w:p>
    <w:p w14:paraId="1140FF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F804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Boolean isTokenExpired(String token) {</w:t>
      </w:r>
    </w:p>
    <w:p w14:paraId="71617E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extractExpiration(token).before(new Date());</w:t>
      </w:r>
    </w:p>
    <w:p w14:paraId="5174FD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E2684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refreshToken(String token) {</w:t>
      </w:r>
    </w:p>
    <w:p w14:paraId="7CCF67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407389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 claims = extractAllClaims(token);</w:t>
      </w:r>
    </w:p>
    <w:p w14:paraId="279C37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claims.setIssuedAt(new Date(System.currentTimeMillis()));</w:t>
      </w:r>
    </w:p>
    <w:p w14:paraId="444C6B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claims.setExpiration(new Date(System.currentTimeMillis() + expiration * 1000));</w:t>
      </w:r>
    </w:p>
    <w:p w14:paraId="1B21D1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Jwts.builder()</w:t>
      </w:r>
    </w:p>
    <w:p w14:paraId="39CD1F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.setClaims(claims)</w:t>
      </w:r>
    </w:p>
    <w:p w14:paraId="09E6E4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.signWith(getSigningKey(), SignatureAlgorithm.HS256)</w:t>
      </w:r>
    </w:p>
    <w:p w14:paraId="3F5B80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.compact();</w:t>
      </w:r>
    </w:p>
    <w:p w14:paraId="40B96C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368FCB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JwtException("Unable to refresh token");</w:t>
      </w:r>
    </w:p>
    <w:p w14:paraId="3BE849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0F1FB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13688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Long getExpirationTime() {</w:t>
      </w:r>
    </w:p>
    <w:p w14:paraId="5D3772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expiration;</w:t>
      </w:r>
    </w:p>
    <w:p w14:paraId="615FB8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4CA1D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isTokenValid(String token, String username) {</w:t>
      </w:r>
    </w:p>
    <w:p w14:paraId="07152B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7046BA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extractUsername(token).equals(username) &amp;&amp; !isTokenExpired(token);</w:t>
      </w:r>
    </w:p>
    <w:p w14:paraId="4F5E21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4880A0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2C8E7B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1A81D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5FCCA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extractIssuer(String token) {</w:t>
      </w:r>
    </w:p>
    <w:p w14:paraId="0955B1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extractClaim(token, Claims::getIssuer);</w:t>
      </w:r>
    </w:p>
    <w:p w14:paraId="5028D7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AACFB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isTokenIssuedBeforeLastPasswordReset(String token, Date lastPasswordReset) {</w:t>
      </w:r>
    </w:p>
    <w:p w14:paraId="00E795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3E1683C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lastPasswordReset.before(extractIssuedAt(token));</w:t>
      </w:r>
    </w:p>
    <w:p w14:paraId="7EEC09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530030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3450C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B34F2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0CDDF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Date extractIssuedAt(String token) {</w:t>
      </w:r>
    </w:p>
    <w:p w14:paraId="084CB0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extractClaim(token, Claims::getIssuedAt);</w:t>
      </w:r>
    </w:p>
    <w:p w14:paraId="3EEB23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1438C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Map&lt;String, Object&gt; extractAllClaimsMap(String token) {</w:t>
      </w:r>
    </w:p>
    <w:p w14:paraId="0C83E09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extractAllClaims(token);</w:t>
      </w:r>
    </w:p>
    <w:p w14:paraId="65BA42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5413F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extractAudience(String token) {</w:t>
      </w:r>
    </w:p>
    <w:p w14:paraId="33582A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extractClaim(token, Claims::getAudience);</w:t>
      </w:r>
    </w:p>
    <w:p w14:paraId="341B7F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E1D31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isTokenAboutToExpire(String token, Long bufferTime) {</w:t>
      </w:r>
    </w:p>
    <w:p w14:paraId="64B99A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(extractExpiration(token).getTime() - System.currentTimeMillis()) &lt; bufferTime * 1000;</w:t>
      </w:r>
    </w:p>
    <w:p w14:paraId="29F6F7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20BF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generateTokenWithRoles(UserDetails userDetails, String[] roles) {</w:t>
      </w:r>
    </w:p>
    <w:p w14:paraId="7005EF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claims = new HashMap&lt;&gt;();</w:t>
      </w:r>
    </w:p>
    <w:p w14:paraId="2751CD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claims.put("roles", roles);</w:t>
      </w:r>
    </w:p>
    <w:p w14:paraId="477199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createToken(claims, userDetails.getUsername());</w:t>
      </w:r>
    </w:p>
    <w:p w14:paraId="2B1482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E8301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String[] extractRoles(String token) {</w:t>
      </w:r>
    </w:p>
    <w:p w14:paraId="092F62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Claims claims = extractAllClaims(token);</w:t>
      </w:r>
    </w:p>
    <w:p w14:paraId="10F084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Object roles = claims.get("roles");</w:t>
      </w:r>
    </w:p>
    <w:p w14:paraId="0F9817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(roles instanceof String[]) {</w:t>
      </w:r>
    </w:p>
    <w:p w14:paraId="40F494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(String[]) roles;</w:t>
      </w:r>
    </w:p>
    <w:p w14:paraId="4D482C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if (roles instanceof String) {</w:t>
      </w:r>
    </w:p>
    <w:p w14:paraId="464CA9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String[]{(String) roles};</w:t>
      </w:r>
    </w:p>
    <w:p w14:paraId="216D2A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8A3EB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String[0];</w:t>
      </w:r>
    </w:p>
    <w:p w14:paraId="0588F4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8E454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3DE006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log;</w:t>
      </w:r>
    </w:p>
    <w:p w14:paraId="29C781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org.slf4j.Logger;</w:t>
      </w:r>
    </w:p>
    <w:p w14:paraId="3B4963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org.slf4j.LoggerFactory;</w:t>
      </w:r>
    </w:p>
    <w:p w14:paraId="46C366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097C66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api.dto.ResponseDTO;</w:t>
      </w:r>
    </w:p>
    <w:p w14:paraId="4F68B2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exception.ResourceNotFoundException;</w:t>
      </w:r>
    </w:p>
    <w:p w14:paraId="7B29DE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infrastructure.security.JwtProvider;</w:t>
      </w:r>
    </w:p>
    <w:p w14:paraId="7DF8E5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performance.MonitoringService;</w:t>
      </w:r>
    </w:p>
    <w:p w14:paraId="29F3CE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789CE4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08BA66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java.util.concurrent.ConcurrentHashMap;</w:t>
      </w:r>
    </w:p>
    <w:p w14:paraId="2CBD92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0F7996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LoginLogger {</w:t>
      </w:r>
    </w:p>
    <w:p w14:paraId="5B75A5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Logger logger = LoggerFactory.getLogger(LoginLogger.class);</w:t>
      </w:r>
    </w:p>
    <w:p w14:paraId="31564B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MonitoringService monitoringService;</w:t>
      </w:r>
    </w:p>
    <w:p w14:paraId="16DFB8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JwtProvider jwtProvider;</w:t>
      </w:r>
    </w:p>
    <w:p w14:paraId="788937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Map&lt;String, FailedAttempt&gt; failedAttempts = new ConcurrentHashMap&lt;&gt;();</w:t>
      </w:r>
    </w:p>
    <w:p w14:paraId="154E5B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int MAX_ATTEMPTS = 5;</w:t>
      </w:r>
    </w:p>
    <w:p w14:paraId="6ED1BC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long LOCKOUT_DURATION_MINUTES = 15;</w:t>
      </w:r>
    </w:p>
    <w:p w14:paraId="5CB9A2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LoginLogger(MonitoringService monitoringService, JwtProvider jwtProvider) {</w:t>
      </w:r>
    </w:p>
    <w:p w14:paraId="3191DD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this.monitoringService = monitoringService;</w:t>
      </w:r>
    </w:p>
    <w:p w14:paraId="520C11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this.jwtProvider = jwtProvider;</w:t>
      </w:r>
    </w:p>
    <w:p w14:paraId="024C65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410F3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logLogin(String username, boolean success, String ipAddress, String userAgent) {</w:t>
      </w:r>
    </w:p>
    <w:p w14:paraId="01F100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sessionId = generateSessionId();</w:t>
      </w:r>
    </w:p>
    <w:p w14:paraId="7CF3EC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 timestamp = LocalDateTime.now();</w:t>
      </w:r>
    </w:p>
    <w:p w14:paraId="1B6F19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(success) {</w:t>
      </w:r>
    </w:p>
    <w:p w14:paraId="679268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LoginRecord record = new LoginRecord(username, ipAddress, userAgent, timestamp, true);</w:t>
      </w:r>
    </w:p>
    <w:p w14:paraId="3220AD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monitoringService.recordEvent("login.success", username);</w:t>
      </w:r>
    </w:p>
    <w:p w14:paraId="1DF2EE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logger.info("Successful login: {} from IP: {}, Session: {}", username, ipAddress, sessionId);</w:t>
      </w:r>
    </w:p>
    <w:p w14:paraId="24CD6D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{</w:t>
      </w:r>
    </w:p>
    <w:p w14:paraId="08198F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FailedAttempt attempt = failedAttempts.compute(username, (k, v) -&gt;</w:t>
      </w:r>
    </w:p>
    <w:p w14:paraId="23A227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 == null ? new FailedAttempt() : v.increment()</w:t>
      </w:r>
    </w:p>
    <w:p w14:paraId="1EC29C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3DA725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(attempt.isLocked()) {</w:t>
      </w:r>
    </w:p>
    <w:p w14:paraId="318D9B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logger.warn("Account locked: {} due to too many failed attempts", username);</w:t>
      </w:r>
    </w:p>
    <w:p w14:paraId="3677C7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monitoringService.recordEvent("login.locked", username);</w:t>
      </w:r>
    </w:p>
    <w:p w14:paraId="6BE6DF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return;</w:t>
      </w:r>
    </w:p>
    <w:p w14:paraId="507E1F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9AC42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attempt.addAttempt(timestamp, ipAddress);</w:t>
      </w:r>
    </w:p>
    <w:p w14:paraId="3C6B14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logger.warn("Failed login attempt: {} from IP: {}, Attempt: {}", username, ipAddress, attempt.getCount());</w:t>
      </w:r>
    </w:p>
    <w:p w14:paraId="22CB45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monitoringService.recordEvent("login.failed", username);</w:t>
      </w:r>
    </w:p>
    <w:p w14:paraId="10C969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D1C853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C6044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logFailedAttempt(String username, String reason, String ipAddress, String userAgent) {</w:t>
      </w:r>
    </w:p>
    <w:p w14:paraId="107F92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sessionId = generateSessionId();</w:t>
      </w:r>
    </w:p>
    <w:p w14:paraId="0FFE17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LocalDateTime timestamp = LocalDateTime.now();</w:t>
      </w:r>
    </w:p>
    <w:p w14:paraId="3D8EA6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FailedAttempt attempt = failedAttempts.compute(username, (k, v) -&gt;</w:t>
      </w:r>
    </w:p>
    <w:p w14:paraId="1BAA97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 == null ? new FailedAttempt() : v.increment()</w:t>
      </w:r>
    </w:p>
    <w:p w14:paraId="7F3260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);</w:t>
      </w:r>
    </w:p>
    <w:p w14:paraId="37C143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attempt.addFailedAttempt(new FailedAttemptRecord(timestamp, ipAddress, userAgent, reason));</w:t>
      </w:r>
    </w:p>
    <w:p w14:paraId="394A4B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(attempt.isLocked()) {</w:t>
      </w:r>
    </w:p>
    <w:p w14:paraId="194D7D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logger.error("Account locked: {} after {} failed attempts", username, attempt.getCount());</w:t>
      </w:r>
    </w:p>
    <w:p w14:paraId="55E325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monitoringService.recordEvent("login.locked", username);</w:t>
      </w:r>
    </w:p>
    <w:p w14:paraId="78507E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ResourceNotFoundException("Account temporarily locked due to too many failed attempts");</w:t>
      </w:r>
    </w:p>
    <w:p w14:paraId="2B671A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0FBC4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logger.warn("Failed login recorded: {} - Reason: {} from IP: {}", username, reason, ipAddress);</w:t>
      </w:r>
    </w:p>
    <w:p w14:paraId="1A3F0C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5466A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generateSessionId() {</w:t>
      </w:r>
    </w:p>
    <w:p w14:paraId="28C0DC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java.util.UUID.randomUUID().toString();</w:t>
      </w:r>
    </w:p>
    <w:p w14:paraId="5AE4F4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B9DD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class FailedAttempt {</w:t>
      </w:r>
    </w:p>
    <w:p w14:paraId="1A3FA8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int count;</w:t>
      </w:r>
    </w:p>
    <w:p w14:paraId="179F48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LocalDateTime firstFailedAttempt;</w:t>
      </w:r>
    </w:p>
    <w:p w14:paraId="0A5BA2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LocalDateTime lockoutTime;</w:t>
      </w:r>
    </w:p>
    <w:p w14:paraId="2B490F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Map&lt;LocalDateTime, FailedAttemptRecord&gt; failedRecords = new ConcurrentHashMap&lt;&gt;();</w:t>
      </w:r>
    </w:p>
    <w:p w14:paraId="73412C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FailedAttempt increment() {</w:t>
      </w:r>
    </w:p>
    <w:p w14:paraId="089847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this.count++;</w:t>
      </w:r>
    </w:p>
    <w:p w14:paraId="6BE3F3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(firstFailedAttempt == null) {</w:t>
      </w:r>
    </w:p>
    <w:p w14:paraId="561BC0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this.firstFailedAttempt = LocalDateTime.now();</w:t>
      </w:r>
    </w:p>
    <w:p w14:paraId="55AA36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0E0D9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this;</w:t>
      </w:r>
    </w:p>
    <w:p w14:paraId="504A50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6D41C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addAttempt(LocalDateTime timestamp, String ipAddress) {</w:t>
      </w:r>
    </w:p>
    <w:p w14:paraId="469731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failedRecords.put(timestamp, new FailedAttemptRecord(timestamp, ipAddress, "Invalid credentials", "SYSTEM"));</w:t>
      </w:r>
    </w:p>
    <w:p w14:paraId="650057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checkLockout();</w:t>
      </w:r>
    </w:p>
    <w:p w14:paraId="3FA390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A2936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addFailedAttempt(FailedAttemptRecord record) {</w:t>
      </w:r>
    </w:p>
    <w:p w14:paraId="0D1C02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failedRecords.put(record.getTimestamp(), record);</w:t>
      </w:r>
    </w:p>
    <w:p w14:paraId="6ED9BB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checkLockout();</w:t>
      </w:r>
    </w:p>
    <w:p w14:paraId="5B15FF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F6DB2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checkLockout() {</w:t>
      </w:r>
    </w:p>
    <w:p w14:paraId="1AB015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(count &gt;= MAX_ATTEMPTS) {</w:t>
      </w:r>
    </w:p>
    <w:p w14:paraId="1D0116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this.lockoutTime = LocalDateTime.now().plusMinutes(LOCKOUT_DURATION_MINUTES);</w:t>
      </w:r>
    </w:p>
    <w:p w14:paraId="300762D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D48EF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35261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isLocked() {</w:t>
      </w:r>
    </w:p>
    <w:p w14:paraId="57FD55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(lockoutTime == null) return false;</w:t>
      </w:r>
    </w:p>
    <w:p w14:paraId="17240E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(LocalDateTime.now().isAfter(lockoutTime)) {</w:t>
      </w:r>
    </w:p>
    <w:p w14:paraId="43B341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this.count = 0;</w:t>
      </w:r>
    </w:p>
    <w:p w14:paraId="7FFBDA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this.firstFailedAttempt = null;</w:t>
      </w:r>
    </w:p>
    <w:p w14:paraId="603897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this.lockoutTime = null;</w:t>
      </w:r>
    </w:p>
    <w:p w14:paraId="7CFA0D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failedRecords.clear();</w:t>
      </w:r>
    </w:p>
    <w:p w14:paraId="3C4E00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02A1CE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D6686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4A0698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F6EF9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getCount() {</w:t>
      </w:r>
    </w:p>
    <w:p w14:paraId="6E5FBC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count;</w:t>
      </w:r>
    </w:p>
    <w:p w14:paraId="25D1AF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762CC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801B5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class FailedAttemptRecord {</w:t>
      </w:r>
    </w:p>
    <w:p w14:paraId="23A684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LocalDateTime timestamp;</w:t>
      </w:r>
    </w:p>
    <w:p w14:paraId="29FC13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String ipAddress;</w:t>
      </w:r>
    </w:p>
    <w:p w14:paraId="05C6426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String userAgent;</w:t>
      </w:r>
    </w:p>
    <w:p w14:paraId="6CC34A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String reason;</w:t>
      </w:r>
    </w:p>
    <w:p w14:paraId="1D4BEC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FailedAttemptRecord(LocalDateTime timestamp, String ipAddress, String userAgent, String reason) {</w:t>
      </w:r>
    </w:p>
    <w:p w14:paraId="016736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this.timestamp = timestamp;</w:t>
      </w:r>
    </w:p>
    <w:p w14:paraId="5DBB25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this.ipAddress = ipAddress;</w:t>
      </w:r>
    </w:p>
    <w:p w14:paraId="751C49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this.userAgent = userAgent;</w:t>
      </w:r>
    </w:p>
    <w:p w14:paraId="75C90C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this.reason = reason;</w:t>
      </w:r>
    </w:p>
    <w:p w14:paraId="6C5F05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3812E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LocalDateTime getTimestamp() {</w:t>
      </w:r>
    </w:p>
    <w:p w14:paraId="25DF5B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timestamp;</w:t>
      </w:r>
    </w:p>
    <w:p w14:paraId="2D5863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36162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getIpAddress() {</w:t>
      </w:r>
    </w:p>
    <w:p w14:paraId="16D267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long timestamp;</w:t>
      </w:r>
    </w:p>
    <w:p w14:paraId="475E1A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NotificationMessage(String source, String type, String content) {</w:t>
      </w:r>
    </w:p>
    <w:p w14:paraId="3C8BDB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this.source = source;</w:t>
      </w:r>
    </w:p>
    <w:p w14:paraId="511E42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this.type = type;</w:t>
      </w:r>
    </w:p>
    <w:p w14:paraId="0E6FAD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this.content = content;</w:t>
      </w:r>
    </w:p>
    <w:p w14:paraId="1EAA3A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this.timestamp = System.currentTimeMillis();</w:t>
      </w:r>
    </w:p>
    <w:p w14:paraId="2D4573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81105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getSource() { return source; }</w:t>
      </w:r>
    </w:p>
    <w:p w14:paraId="7761C2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setSource(String source) { this.source = source; }</w:t>
      </w:r>
    </w:p>
    <w:p w14:paraId="05D925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getType() { return type; }</w:t>
      </w:r>
    </w:p>
    <w:p w14:paraId="259469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setType(String type) { this.type = type; }</w:t>
      </w:r>
    </w:p>
    <w:p w14:paraId="5C3986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getContent() { return content; }</w:t>
      </w:r>
    </w:p>
    <w:p w14:paraId="2274CB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setContent(String content) { this.content = content; }</w:t>
      </w:r>
    </w:p>
    <w:p w14:paraId="56CDB9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long getTimestamp() { return timestamp; }</w:t>
      </w:r>
    </w:p>
    <w:p w14:paraId="6BF1D1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setTimestamp(long timestamp) { this.timestamp = timestamp; }</w:t>
      </w:r>
    </w:p>
    <w:p w14:paraId="16B84F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89FC4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class ClientMessage {</w:t>
      </w:r>
    </w:p>
    <w:p w14:paraId="316955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type;</w:t>
      </w:r>
    </w:p>
    <w:p w14:paraId="067953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payload;</w:t>
      </w:r>
    </w:p>
    <w:p w14:paraId="03C32F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getType() { return type; }</w:t>
      </w:r>
    </w:p>
    <w:p w14:paraId="2BAAAE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setType(String type) { this.type = type; }</w:t>
      </w:r>
    </w:p>
    <w:p w14:paraId="07E145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getPayload() { return payload; }</w:t>
      </w:r>
    </w:p>
    <w:p w14:paraId="1DC4D8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setPayload(String payload) { this.payload = payload; }</w:t>
      </w:r>
    </w:p>
    <w:p w14:paraId="629C4E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D488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2878ED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domain.entity;</w:t>
      </w:r>
    </w:p>
    <w:p w14:paraId="434B5A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java.util.ArrayList;</w:t>
      </w:r>
    </w:p>
    <w:p w14:paraId="355B16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33606E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java.util.Objects;</w:t>
      </w:r>
    </w:p>
    <w:p w14:paraId="0FBAE8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Organization {</w:t>
      </w:r>
    </w:p>
    <w:p w14:paraId="17090C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Long id;</w:t>
      </w:r>
    </w:p>
    <w:p w14:paraId="4CCF92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name;</w:t>
      </w:r>
    </w:p>
    <w:p w14:paraId="2F8593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code;</w:t>
      </w:r>
    </w:p>
    <w:p w14:paraId="6C1718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description;</w:t>
      </w:r>
    </w:p>
    <w:p w14:paraId="662D83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Long parentId;</w:t>
      </w:r>
    </w:p>
    <w:p w14:paraId="6B55773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Integer level;</w:t>
      </w:r>
    </w:p>
    <w:p w14:paraId="7E2FB8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Integer sort;</w:t>
      </w:r>
    </w:p>
    <w:p w14:paraId="2F1DFA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Boolean enabled;</w:t>
      </w:r>
    </w:p>
    <w:p w14:paraId="3B25EC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List&lt;Organization&gt; children;</w:t>
      </w:r>
    </w:p>
    <w:p w14:paraId="274924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Organization parent;</w:t>
      </w:r>
    </w:p>
    <w:p w14:paraId="5674D2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Organization() {</w:t>
      </w:r>
    </w:p>
    <w:p w14:paraId="4B863B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this.children = new ArrayList&lt;&gt;();</w:t>
      </w:r>
    </w:p>
    <w:p w14:paraId="77831A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this.enabled = true;</w:t>
      </w:r>
    </w:p>
    <w:p w14:paraId="2EA72D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this.sort = 0;</w:t>
      </w:r>
    </w:p>
    <w:p w14:paraId="258FA9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12CAD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Long getId() {</w:t>
      </w:r>
    </w:p>
    <w:p w14:paraId="6EC42A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id;</w:t>
      </w:r>
    </w:p>
    <w:p w14:paraId="3AEC02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6EFFD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setId(Long id) {</w:t>
      </w:r>
    </w:p>
    <w:p w14:paraId="4F9703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this.id = id;</w:t>
      </w:r>
    </w:p>
    <w:p w14:paraId="7CD65F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D16F6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getName() {</w:t>
      </w:r>
    </w:p>
    <w:p w14:paraId="35BD68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name;</w:t>
      </w:r>
    </w:p>
    <w:p w14:paraId="6DF556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55BBA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setName(String name) {</w:t>
      </w:r>
    </w:p>
    <w:p w14:paraId="0118C6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this.name = name;</w:t>
      </w:r>
    </w:p>
    <w:p w14:paraId="1A8267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2C33D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getCode() {</w:t>
      </w:r>
    </w:p>
    <w:p w14:paraId="042705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code;</w:t>
      </w:r>
    </w:p>
    <w:p w14:paraId="7318AA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74420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setCode(String code) {</w:t>
      </w:r>
    </w:p>
    <w:p w14:paraId="7AD4D9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this.code = code;</w:t>
      </w:r>
    </w:p>
    <w:p w14:paraId="05E4D4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26753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getDescription() {</w:t>
      </w:r>
    </w:p>
    <w:p w14:paraId="3961FE7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description;</w:t>
      </w:r>
    </w:p>
    <w:p w14:paraId="50FBD4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D38E6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setDescription(String description) {</w:t>
      </w:r>
    </w:p>
    <w:p w14:paraId="10E979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this.description = description;</w:t>
      </w:r>
    </w:p>
    <w:p w14:paraId="6C94B6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62B1F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Long getParentId() {</w:t>
      </w:r>
    </w:p>
    <w:p w14:paraId="2D16F2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parentId;</w:t>
      </w:r>
    </w:p>
    <w:p w14:paraId="7B6856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347A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setParentId(Long parentId) {</w:t>
      </w:r>
    </w:p>
    <w:p w14:paraId="32E052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this.parentId = parentId;</w:t>
      </w:r>
    </w:p>
    <w:p w14:paraId="170644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B77B7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Integer getLevel() {</w:t>
      </w:r>
    </w:p>
    <w:p w14:paraId="706BE5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level;</w:t>
      </w:r>
    </w:p>
    <w:p w14:paraId="7B46F9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2B306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setLevel(Integer level) {</w:t>
      </w:r>
    </w:p>
    <w:p w14:paraId="29F5E7D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this.level = level;</w:t>
      </w:r>
    </w:p>
    <w:p w14:paraId="219D2A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90AC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Integer getSort() {</w:t>
      </w:r>
    </w:p>
    <w:p w14:paraId="0FF29A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sort;</w:t>
      </w:r>
    </w:p>
    <w:p w14:paraId="20FD06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1BE9F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setSort(Integer sort) {</w:t>
      </w:r>
    </w:p>
    <w:p w14:paraId="69C86C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this.sort = sort;</w:t>
      </w:r>
    </w:p>
    <w:p w14:paraId="7C9D09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2B6F83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getEnabled() {</w:t>
      </w:r>
    </w:p>
    <w:p w14:paraId="1DCAD6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enabled;</w:t>
      </w:r>
    </w:p>
    <w:p w14:paraId="20E6A0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713C2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setEnabled(Boolean enabled) {</w:t>
      </w:r>
    </w:p>
    <w:p w14:paraId="588183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this.enabled = enabled;</w:t>
      </w:r>
    </w:p>
    <w:p w14:paraId="247143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C156A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List&lt;Organization&gt; getChildren() {</w:t>
      </w:r>
    </w:p>
    <w:p w14:paraId="497DE5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children;</w:t>
      </w:r>
    </w:p>
    <w:p w14:paraId="41AA1D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A4E3D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setChildren(List&lt;Organization&gt; children) {</w:t>
      </w:r>
    </w:p>
    <w:p w14:paraId="5121B0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this.children = children;</w:t>
      </w:r>
    </w:p>
    <w:p w14:paraId="3FD583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7F6F3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Organization getParent() {</w:t>
      </w:r>
    </w:p>
    <w:p w14:paraId="176C3C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parent;</w:t>
      </w:r>
    </w:p>
    <w:p w14:paraId="3212CC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B0731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setParent(Organization parent) {</w:t>
      </w:r>
    </w:p>
    <w:p w14:paraId="0C5E92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this.parent = parent;</w:t>
      </w:r>
    </w:p>
    <w:p w14:paraId="5CFEE1D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0EB89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buildHierarchy(List&lt;Organization&gt; organizations) {</w:t>
      </w:r>
    </w:p>
    <w:p w14:paraId="07E97D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(organizations == null || organizations.isEmpty()) {</w:t>
      </w:r>
    </w:p>
    <w:p w14:paraId="409B7C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return;</w:t>
      </w:r>
    </w:p>
    <w:p w14:paraId="3CB7A5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1ACDC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(Organization org : organizations) {</w:t>
      </w:r>
    </w:p>
    <w:p w14:paraId="2FFBC2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(org.getParentId() != null &amp;&amp; org.getParentId().equals(this.id)) {</w:t>
      </w:r>
    </w:p>
    <w:p w14:paraId="4EF7BEC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org.setParent(this);</w:t>
      </w:r>
    </w:p>
    <w:p w14:paraId="4E5210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this.children.add(org);</w:t>
      </w:r>
    </w:p>
    <w:p w14:paraId="4FBABE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343F5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22CD7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this.children.sort((o1, o2) -&gt; {</w:t>
      </w:r>
    </w:p>
    <w:p w14:paraId="521F89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(o1.getSort() == null) return 1;</w:t>
      </w:r>
    </w:p>
    <w:p w14:paraId="07E782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(o2.getSort() == null) return -1;</w:t>
      </w:r>
    </w:p>
    <w:p w14:paraId="225521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o1.getSort().compareTo(o2.getSort());</w:t>
      </w:r>
    </w:p>
    <w:p w14:paraId="5BD5C8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});</w:t>
      </w:r>
    </w:p>
    <w:p w14:paraId="37F298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(Organization child : this.children) {</w:t>
      </w:r>
    </w:p>
    <w:p w14:paraId="5AC596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child.buildHierarchy(organizations);</w:t>
      </w:r>
    </w:p>
    <w:p w14:paraId="75772D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A5362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B2081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getLocation() {</w:t>
      </w:r>
    </w:p>
    <w:p w14:paraId="6135EE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StringBuilder location = new StringBuilder();</w:t>
      </w:r>
    </w:p>
    <w:p w14:paraId="63C5D9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Organization current = this;</w:t>
      </w:r>
    </w:p>
    <w:p w14:paraId="4B0830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List&lt;String&gt; path = new ArrayList&lt;&gt;();</w:t>
      </w:r>
    </w:p>
    <w:p w14:paraId="4BF4B9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while (current != null) {</w:t>
      </w:r>
    </w:p>
    <w:p w14:paraId="0ABA51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path.add(0, current.getName());</w:t>
      </w:r>
    </w:p>
    <w:p w14:paraId="7A2AD8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current = current.getParent();</w:t>
      </w:r>
    </w:p>
    <w:p w14:paraId="4B8698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C8ED7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(int i = 0; i &lt; path.size(); i++) {</w:t>
      </w:r>
    </w:p>
    <w:p w14:paraId="1C6FD8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 &gt; 0) {</w:t>
      </w:r>
    </w:p>
    <w:p w14:paraId="669319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location.append(" &gt; ");</w:t>
      </w:r>
    </w:p>
    <w:p w14:paraId="0667CD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24447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location.append(path.get(i));</w:t>
      </w:r>
    </w:p>
    <w:p w14:paraId="1D194D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C5678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location.toString();</w:t>
      </w:r>
    </w:p>
    <w:p w14:paraId="559883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380E2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1B882E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equals(Object o) {</w:t>
      </w:r>
    </w:p>
    <w:p w14:paraId="2D0680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(this == o) return true;</w:t>
      </w:r>
    </w:p>
    <w:p w14:paraId="13FF78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(o == null || getClass() != o.getClass()) return false;</w:t>
      </w:r>
    </w:p>
    <w:p w14:paraId="330DA4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Organization that = (Organization) o;</w:t>
      </w:r>
    </w:p>
    <w:p w14:paraId="1CEBBB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Objects.equals(id, that.id) &amp;&amp;</w:t>
      </w:r>
    </w:p>
    <w:p w14:paraId="619D5E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Objects.equals(code, that.code);</w:t>
      </w:r>
    </w:p>
    <w:p w14:paraId="6AED44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47B61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35B19E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hashCode() {</w:t>
      </w:r>
    </w:p>
    <w:p w14:paraId="0B963F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Objects.hash(id, code);</w:t>
      </w:r>
    </w:p>
    <w:p w14:paraId="7A01C7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78946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652314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toString() {</w:t>
      </w:r>
    </w:p>
    <w:p w14:paraId="596EA5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"Organization{" +</w:t>
      </w:r>
    </w:p>
    <w:p w14:paraId="6AFFF7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"id=" + id +</w:t>
      </w:r>
    </w:p>
    <w:p w14:paraId="048E72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name='" + name + '\'' +</w:t>
      </w:r>
    </w:p>
    <w:p w14:paraId="2A5FE5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code='" + code + '\'' +</w:t>
      </w:r>
    </w:p>
    <w:p w14:paraId="6E0142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parentId=" + parentId +</w:t>
      </w:r>
    </w:p>
    <w:p w14:paraId="239EB3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level=" + level +</w:t>
      </w:r>
    </w:p>
    <w:p w14:paraId="711E9E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enabled=" + enabled +</w:t>
      </w:r>
    </w:p>
    <w:p w14:paraId="3337B1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'}';</w:t>
      </w:r>
    </w:p>
    <w:p w14:paraId="5FEAA9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5F9CC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6D5935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com.jxs.system.domain.service;</w:t>
      </w:r>
    </w:p>
    <w:p w14:paraId="592CF3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com.jxs.system.domain.entity.PrivacyData;</w:t>
      </w:r>
    </w:p>
    <w:p w14:paraId="3EA247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com.jxs.system.domain.entity.User;</w:t>
      </w:r>
    </w:p>
    <w:p w14:paraId="49EBCB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com.jxs.system.domain.repository.UserRepository;</w:t>
      </w:r>
    </w:p>
    <w:p w14:paraId="03A1D7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com.jxs.system.infrastructure.security.SecurityConfig;</w:t>
      </w:r>
    </w:p>
    <w:p w14:paraId="2869E1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com.jxs.system.util.EncryptionUtil;</w:t>
      </w:r>
    </w:p>
    <w:p w14:paraId="48375D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org.springframework.beans.factory.annotation.Autowired;</w:t>
      </w:r>
    </w:p>
    <w:p w14:paraId="4CAF05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org.springframework.stereotype.Service;</w:t>
      </w:r>
    </w:p>
    <w:p w14:paraId="2A86F7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4A41DA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javax.crypto.Cipher;</w:t>
      </w:r>
    </w:p>
    <w:p w14:paraId="7E7857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javax.crypto.spec.SecretKeySpec;</w:t>
      </w:r>
    </w:p>
    <w:p w14:paraId="019D7F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java.nio.charset.StandardCharsets;</w:t>
      </w:r>
    </w:p>
    <w:p w14:paraId="31ACA2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java.security.Key;</w:t>
      </w:r>
    </w:p>
    <w:p w14:paraId="42A285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java.util.Base64;</w:t>
      </w:r>
    </w:p>
    <w:p w14:paraId="6888CE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java.util.Date;</w:t>
      </w:r>
    </w:p>
    <w:p w14:paraId="2CF8F4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035D87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java.util.UUID;</w:t>
      </w:r>
    </w:p>
    <w:p w14:paraId="5D19CD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@Service</w:t>
      </w:r>
    </w:p>
    <w:p w14:paraId="46F428F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PrivacyService {</w:t>
      </w:r>
    </w:p>
    <w:p w14:paraId="52CA41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String ALGORITHM = "AES";</w:t>
      </w:r>
    </w:p>
    <w:p w14:paraId="6160A59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String TRANSFORMATION = "AES/ECB/PKCS5Padding";</w:t>
      </w:r>
    </w:p>
    <w:p w14:paraId="7A4C8D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String SECRET_KEY = "MySuperSecretKey123";</w:t>
      </w:r>
    </w:p>
    <w:p w14:paraId="2BA24DD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0E07033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UserRepository userRepository;</w:t>
      </w:r>
    </w:p>
    <w:p w14:paraId="24FA1D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129C0A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SecurityConfig securityConfig;</w:t>
      </w:r>
    </w:p>
    <w:p w14:paraId="5FBE50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Key getSecretKey() {</w:t>
      </w:r>
    </w:p>
    <w:p w14:paraId="1993C5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byte[] key = SECRET_KEY.getBytes(StandardCharsets.UTF_8);</w:t>
      </w:r>
    </w:p>
    <w:p w14:paraId="29FFF2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SecretKeySpec(key, ALGORITHM);</w:t>
      </w:r>
    </w:p>
    <w:p w14:paraId="42BCF8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22AA0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encryptData(String data) {</w:t>
      </w:r>
    </w:p>
    <w:p w14:paraId="0809B0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1A2BEAF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Cipher cipher = Cipher.getInstance(TRANSFORMATION);</w:t>
      </w:r>
    </w:p>
    <w:p w14:paraId="1291CA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cipher.init(Cipher.ENCRYPT_MODE, getSecretKey());</w:t>
      </w:r>
    </w:p>
    <w:p w14:paraId="6EAC63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byte[] encryptedBytes = cipher.doFinal(data.getBytes(StandardCharsets.UTF_8));</w:t>
      </w:r>
    </w:p>
    <w:p w14:paraId="27C070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Base64.getEncoder().encodeToString(encryptedBytes);</w:t>
      </w:r>
    </w:p>
    <w:p w14:paraId="09AB9E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44F529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RuntimeException("Failed to encrypt data", e);</w:t>
      </w:r>
    </w:p>
    <w:p w14:paraId="3003EE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E567B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41EF1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decryptData(String encryptedData) {</w:t>
      </w:r>
    </w:p>
    <w:p w14:paraId="3ABBA4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6EDB277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Cipher cipher = Cipher.getInstance(TRANSFORMATION);</w:t>
      </w:r>
    </w:p>
    <w:p w14:paraId="09C7875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cipher.init(Cipher.DECRYPT_MODE, getSecretKey());</w:t>
      </w:r>
    </w:p>
    <w:p w14:paraId="7A2186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byte[] decodedBytes = Base64.getDecoder().decode(encryptedData);</w:t>
      </w:r>
    </w:p>
    <w:p w14:paraId="4F86A1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byte[] decryptedBytes = cipher.doFinal(decodedBytes);</w:t>
      </w:r>
    </w:p>
    <w:p w14:paraId="661496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new String(decryptedBytes, StandardCharsets.UTF_8);</w:t>
      </w:r>
    </w:p>
    <w:p w14:paraId="53B623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37DF9E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RuntimeException("Failed to decrypt data", e);</w:t>
      </w:r>
    </w:p>
    <w:p w14:paraId="7737E2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105CF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C4A4A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hasAccess(String username, String resource, String action) {</w:t>
      </w:r>
    </w:p>
    <w:p w14:paraId="40743F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userRepository.findByUsername(username);</w:t>
      </w:r>
    </w:p>
    <w:p w14:paraId="5535A0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== null || !user.isEnabled()) {</w:t>
      </w:r>
    </w:p>
    <w:p w14:paraId="3D6BBE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37462C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65126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encryptedResource = encryptData(resource);</w:t>
      </w:r>
    </w:p>
    <w:p w14:paraId="7B38D0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encryptedAction = encryptData(action);</w:t>
      </w:r>
    </w:p>
    <w:p w14:paraId="11A277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List&lt;String&gt; permissions = user.getRoles().stream()</w:t>
      </w:r>
    </w:p>
    <w:p w14:paraId="6CE54A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.flatMap(role -&gt; role.getPermissions().stream())</w:t>
      </w:r>
    </w:p>
    <w:p w14:paraId="3D3E77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.toList();</w:t>
      </w:r>
    </w:p>
    <w:p w14:paraId="55FC38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permissions.contains(encryptedResource + ":" + encryptedAction);</w:t>
      </w:r>
    </w:p>
    <w:p w14:paraId="1E382B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D9EC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3CE17C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PrivacyData maskSensitiveData(PrivacyData privacyData) {</w:t>
      </w:r>
    </w:p>
    <w:p w14:paraId="439DE9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(privacyData == null) {</w:t>
      </w:r>
    </w:p>
    <w:p w14:paraId="34DB8D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null;</w:t>
      </w:r>
    </w:p>
    <w:p w14:paraId="11D38C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18C9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originalValue = privacyData.getValue();</w:t>
      </w:r>
    </w:p>
    <w:p w14:paraId="0F1B31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maskedValue = maskValue(originalValue);</w:t>
      </w:r>
    </w:p>
    <w:p w14:paraId="2AC526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privacyData.setMaskedValue(maskedValue);</w:t>
      </w:r>
    </w:p>
    <w:p w14:paraId="461DE8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privacyData.setMaskingTimestamp(new Date());</w:t>
      </w:r>
    </w:p>
    <w:p w14:paraId="1637D0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privacyData;</w:t>
      </w:r>
    </w:p>
    <w:p w14:paraId="103675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E2F96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maskValue(String value) {</w:t>
      </w:r>
    </w:p>
    <w:p w14:paraId="182BE5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(value == null || value.isEmpty()) {</w:t>
      </w:r>
    </w:p>
    <w:p w14:paraId="20A650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value;</w:t>
      </w:r>
    </w:p>
    <w:p w14:paraId="451D36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56A0DE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(value.length() &lt;= 4) {</w:t>
      </w:r>
    </w:p>
    <w:p w14:paraId="56100B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"****";</w:t>
      </w:r>
    </w:p>
    <w:p w14:paraId="047ADF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ECDBE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firstTwo = value.substring(0, 2);</w:t>
      </w:r>
    </w:p>
    <w:p w14:paraId="69E4B8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lastTwo = value.substring(value.length() - 2);</w:t>
      </w:r>
    </w:p>
    <w:p w14:paraId="32564C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masked = firstTwo + "********" + lastTwo;</w:t>
      </w:r>
    </w:p>
    <w:p w14:paraId="34CBAB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masked;</w:t>
      </w:r>
    </w:p>
    <w:p w14:paraId="051CB9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4E455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3C2653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PrivacyData deidentify(PrivacyData privacyData) {</w:t>
      </w:r>
    </w:p>
    <w:p w14:paraId="6106CB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(privacyData == null) {</w:t>
      </w:r>
    </w:p>
    <w:p w14:paraId="1AA0A0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null;</w:t>
      </w:r>
    </w:p>
    <w:p w14:paraId="50B362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C1DDA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originalValue = privacyData.getValue();</w:t>
      </w:r>
    </w:p>
    <w:p w14:paraId="48C5CA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deidentifiedValue = generateDeidentifiedValue(originalValue);</w:t>
      </w:r>
    </w:p>
    <w:p w14:paraId="4B2ECD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privacyData.setDeidentifiedValue(deidentifiedValue);</w:t>
      </w:r>
    </w:p>
    <w:p w14:paraId="3F303FA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privacyData.setDeidentificationTimestamp(new Date());</w:t>
      </w:r>
    </w:p>
    <w:p w14:paraId="4C497D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privacyData.setDeidentified(true);</w:t>
      </w:r>
    </w:p>
    <w:p w14:paraId="12F765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privacyData;</w:t>
      </w:r>
    </w:p>
    <w:p w14:paraId="731DFD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1BC6D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generateDeidentifiedValue(String originalValue) {</w:t>
      </w:r>
    </w:p>
    <w:p w14:paraId="209A20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hash = EncryptionUtil.hash(originalValue);</w:t>
      </w:r>
    </w:p>
    <w:p w14:paraId="5B7DB7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"DEID-" + UUID.randomUUID().toString() + "-" + hash.substring(0, 8);</w:t>
      </w:r>
    </w:p>
    <w:p w14:paraId="532FC3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17EA4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72E8A92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encryptAllUserData() {</w:t>
      </w:r>
    </w:p>
    <w:p w14:paraId="6E1A03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List&lt;User&gt; users = userRepository.findAll();</w:t>
      </w:r>
    </w:p>
    <w:p w14:paraId="1DDB9B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(User user : users) {</w:t>
      </w:r>
    </w:p>
    <w:p w14:paraId="65635C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(user.getEncryptedData() != null) {</w:t>
      </w:r>
    </w:p>
    <w:p w14:paraId="59DD52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continue;</w:t>
      </w:r>
    </w:p>
    <w:p w14:paraId="12DE54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A6D8E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encryptedEmail = encryptData(user.getEmail());</w:t>
      </w:r>
    </w:p>
    <w:p w14:paraId="465B03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encryptedPhone = encryptData(user.getPhone());</w:t>
      </w:r>
    </w:p>
    <w:p w14:paraId="6549B7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user.setEncryptedEmail(encryptedEmail);</w:t>
      </w:r>
    </w:p>
    <w:p w14:paraId="7C2F19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user.setEncryptedPhone(encryptedPhone);</w:t>
      </w:r>
    </w:p>
    <w:p w14:paraId="13804F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user.setDataEncryptionDate(new Date());</w:t>
      </w:r>
    </w:p>
    <w:p w14:paraId="346F52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D8102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userRepository.saveAll(users);</w:t>
      </w:r>
    </w:p>
    <w:p w14:paraId="35CBEED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C0AAE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6C9CE8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revokeAccess(String username, String resource) {</w:t>
      </w:r>
    </w:p>
    <w:p w14:paraId="753CB0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userRepository.findByUsername(username);</w:t>
      </w:r>
    </w:p>
    <w:p w14:paraId="4C0842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== null) {</w:t>
      </w:r>
    </w:p>
    <w:p w14:paraId="01CE25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2417F9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B9E95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encryptedResource = encryptData(resource);</w:t>
      </w:r>
    </w:p>
    <w:p w14:paraId="0D76B8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List&lt;String&gt; permissions = user.getRoles().stream()</w:t>
      </w:r>
    </w:p>
    <w:p w14:paraId="5262E3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.flatMap(role -&gt; role.getPermissions().stream())</w:t>
      </w:r>
    </w:p>
    <w:p w14:paraId="3B63E1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.toList();</w:t>
      </w:r>
    </w:p>
    <w:p w14:paraId="27ECE8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permissions.removeIf(permission -&gt; permission.startsWith(encryptedResource));</w:t>
      </w:r>
    </w:p>
    <w:p w14:paraId="63AE3B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user.getRoles().forEach(role -&gt; {</w:t>
      </w:r>
    </w:p>
    <w:p w14:paraId="52A48D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role.getPermissions().removeIf(permission -&gt; permission.startsWith(encryptedResource));</w:t>
      </w:r>
    </w:p>
    <w:p w14:paraId="5A0F73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});</w:t>
      </w:r>
    </w:p>
    <w:p w14:paraId="7E75DB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userRepository.save(user);</w:t>
      </w:r>
    </w:p>
    <w:p w14:paraId="6B0750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4637B2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6DA7E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2F14AF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grantAccess(String username, String resource, String action) {</w:t>
      </w:r>
    </w:p>
    <w:p w14:paraId="7DCF15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userRepository.findByUsername(username);</w:t>
      </w:r>
    </w:p>
    <w:p w14:paraId="59B2D0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== null) {</w:t>
      </w:r>
    </w:p>
    <w:p w14:paraId="13D3A2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3A8EE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CC999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encryptedResource = encryptData(resource);</w:t>
      </w:r>
    </w:p>
    <w:p w14:paraId="5CE37B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encryptedAction = encryptData(action);</w:t>
      </w:r>
    </w:p>
    <w:p w14:paraId="0AC349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permission = encryptedResource + ":" + encryptedAction;</w:t>
      </w:r>
    </w:p>
    <w:p w14:paraId="4815D4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exists = user.getRoles().stream()</w:t>
      </w:r>
    </w:p>
    <w:p w14:paraId="16E042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.flatMap(role -&gt; role.getPermissions().stream())</w:t>
      </w:r>
    </w:p>
    <w:p w14:paraId="4F91F2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.anyMatch(p -&gt; p.equals(permission));</w:t>
      </w:r>
    </w:p>
    <w:p w14:paraId="67BE64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(exists) {</w:t>
      </w:r>
    </w:p>
    <w:p w14:paraId="46DE4E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5CFC30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9CBBB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user.getRoles().forEach(role -&gt; role.getPermissions().add(permission));</w:t>
      </w:r>
    </w:p>
    <w:p w14:paraId="366E26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userRepository.save(user);</w:t>
      </w:r>
    </w:p>
    <w:p w14:paraId="1E0016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42799B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23DB5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3B47A5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workflow;</w:t>
      </w:r>
    </w:p>
    <w:p w14:paraId="421E91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domain.entity.AuditLog;</w:t>
      </w:r>
    </w:p>
    <w:p w14:paraId="7E8662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domain.repository.AuditLogRepository;</w:t>
      </w:r>
    </w:p>
    <w:p w14:paraId="3CC911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domain.entity.User;</w:t>
      </w:r>
    </w:p>
    <w:p w14:paraId="7CCC7C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domain.repository.UserRepository;</w:t>
      </w:r>
    </w:p>
    <w:p w14:paraId="4881A4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exception.GlobalExceptionHandler;</w:t>
      </w:r>
    </w:p>
    <w:p w14:paraId="71D159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exception.ResourceNotFoundException;</w:t>
      </w:r>
    </w:p>
    <w:p w14:paraId="57D027C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log.ActionLogger;</w:t>
      </w:r>
    </w:p>
    <w:p w14:paraId="1B5094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org.springframework.stereotype.Service;</w:t>
      </w:r>
    </w:p>
    <w:p w14:paraId="0261ECC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163A1F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793A6A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703675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05C122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5D794A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java.util.UUID;</w:t>
      </w:r>
    </w:p>
    <w:p w14:paraId="0F8F32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java.util.concurrent.ConcurrentHashMap;</w:t>
      </w:r>
    </w:p>
    <w:p w14:paraId="30B6D9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@Service</w:t>
      </w:r>
    </w:p>
    <w:p w14:paraId="6C8A33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ProcessManager {</w:t>
      </w:r>
    </w:p>
    <w:p w14:paraId="1D60FE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Map&lt;String, ProcessDefinition&gt; processDefinitions = new ConcurrentHashMap&lt;&gt;();</w:t>
      </w:r>
    </w:p>
    <w:p w14:paraId="0B1D8F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Map&lt;String, ProcessInstance&gt; processInstances = new ConcurrentHashMap&lt;&gt;();</w:t>
      </w:r>
    </w:p>
    <w:p w14:paraId="078830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UserRepository userRepository;</w:t>
      </w:r>
    </w:p>
    <w:p w14:paraId="27D9DB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AuditLogRepository auditLogRepository;</w:t>
      </w:r>
    </w:p>
    <w:p w14:paraId="3C3BEE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ActionLogger actionLogger;</w:t>
      </w:r>
    </w:p>
    <w:p w14:paraId="52F4F7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GlobalExceptionHandler globalExceptionHandler;</w:t>
      </w:r>
    </w:p>
    <w:p w14:paraId="10DAF6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ProcessManager(UserRepository userRepository,</w:t>
      </w:r>
    </w:p>
    <w:p w14:paraId="2C0C59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AuditLogRepository auditLogRepository,</w:t>
      </w:r>
    </w:p>
    <w:p w14:paraId="759E7D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ActionLogger actionLogger,</w:t>
      </w:r>
    </w:p>
    <w:p w14:paraId="620A75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GlobalExceptionHandler globalExceptionHandler) {</w:t>
      </w:r>
    </w:p>
    <w:p w14:paraId="2A31AD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this.userRepository = userRepository;</w:t>
      </w:r>
    </w:p>
    <w:p w14:paraId="17306C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this.auditLogRepository = auditLogRepository;</w:t>
      </w:r>
    </w:p>
    <w:p w14:paraId="324527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this.actionLogger = actionLogger;</w:t>
      </w:r>
    </w:p>
    <w:p w14:paraId="10B073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this.globalExceptionHandler = globalExceptionHandler;</w:t>
      </w:r>
    </w:p>
    <w:p w14:paraId="09C414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D0C85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defineProcess(ProcessDefinition processDefinition) {</w:t>
      </w:r>
    </w:p>
    <w:p w14:paraId="7975FE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224853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(processDefinition == null || processDefinition.getName() == null || processDefinition.getName().trim().isEmpty()) {</w:t>
      </w:r>
    </w:p>
    <w:p w14:paraId="3F643D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IllegalArgumentException("Process definition name cannot be null or empty");</w:t>
      </w:r>
    </w:p>
    <w:p w14:paraId="226A47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3468F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processId = UUID.randomUUID().toString();</w:t>
      </w:r>
    </w:p>
    <w:p w14:paraId="0A49F49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processDefinition.setId(processId);</w:t>
      </w:r>
    </w:p>
    <w:p w14:paraId="61A368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processDefinition.setCreatedAt(LocalDateTime.now());</w:t>
      </w:r>
    </w:p>
    <w:p w14:paraId="350B83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processDefinitions.put(processId, processDefinition);</w:t>
      </w:r>
    </w:p>
    <w:p w14:paraId="3CC42D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actionLogger.logAction("PROCESS_DEFINED", "Process defined: " + processDefinition.getName(), "SYSTEM");</w:t>
      </w:r>
    </w:p>
    <w:p w14:paraId="5C20FA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processId;</w:t>
      </w:r>
    </w:p>
    <w:p w14:paraId="601B9E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12F25B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globalExceptionHandler.handleException(e);</w:t>
      </w:r>
    </w:p>
    <w:p w14:paraId="03C3B8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e;</w:t>
      </w:r>
    </w:p>
    <w:p w14:paraId="139594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1BD7F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56956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updateStatus(String processInstanceId, ProcessStatus status, String userId) {</w:t>
      </w:r>
    </w:p>
    <w:p w14:paraId="675A73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0A5B58D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(processInstanceId == null || processInstanceId.trim().isEmpty()) {</w:t>
      </w:r>
    </w:p>
    <w:p w14:paraId="1C45D7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IllegalArgumentException("Process instance ID cannot be null or empty");</w:t>
      </w:r>
    </w:p>
    <w:p w14:paraId="16243B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06F67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(status == null) {</w:t>
      </w:r>
    </w:p>
    <w:p w14:paraId="725C87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IllegalArgumentException("Process status cannot be null");</w:t>
      </w:r>
    </w:p>
    <w:p w14:paraId="164052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CEF7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ProcessInstance instance = processInstances.get(processInstanceId);</w:t>
      </w:r>
    </w:p>
    <w:p w14:paraId="7A3842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(instance == null) {</w:t>
      </w:r>
    </w:p>
    <w:p w14:paraId="61BDDD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ResourceNotFoundException("ProcessInstance", processInstanceId);</w:t>
      </w:r>
    </w:p>
    <w:p w14:paraId="740101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13BD9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userRepository.findById(userId)</w:t>
      </w:r>
    </w:p>
    <w:p w14:paraId="05133E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ResourceNotFoundException("User", userId));</w:t>
      </w:r>
    </w:p>
    <w:p w14:paraId="6D2DF8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ProcessStatus oldStatus = instance.getStatus();</w:t>
      </w:r>
    </w:p>
    <w:p w14:paraId="240F91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instance.setStatus(status);</w:t>
      </w:r>
    </w:p>
    <w:p w14:paraId="00D1E8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instance.setUpdatedAt(LocalDateTime.now());</w:t>
      </w:r>
    </w:p>
    <w:p w14:paraId="742E78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instance.setUpdatedBy(userId);</w:t>
      </w:r>
    </w:p>
    <w:p w14:paraId="1A22F0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processInstances.put(processInstanceId, instance);</w:t>
      </w:r>
    </w:p>
    <w:p w14:paraId="4C1797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 auditLog = new AuditLog();</w:t>
      </w:r>
    </w:p>
    <w:p w14:paraId="322D45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auditLog.setAction("PROCESS_STATUS_UPDATE");</w:t>
      </w:r>
    </w:p>
    <w:p w14:paraId="54126D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auditLog.setEntity("ProcessInstance");</w:t>
      </w:r>
    </w:p>
    <w:p w14:paraId="70FD3A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auditLog.setEntityId(processInstanceId);</w:t>
      </w:r>
    </w:p>
    <w:p w14:paraId="19FA13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auditLog.setOldValue(oldStatus.name());</w:t>
      </w:r>
    </w:p>
    <w:p w14:paraId="714074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auditLog.setNewValue(status.name());</w:t>
      </w:r>
    </w:p>
    <w:p w14:paraId="67CE32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auditLog.setUserId(userId);</w:t>
      </w:r>
    </w:p>
    <w:p w14:paraId="7EEB61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auditLog.setTimestamp(LocalDateTime.now());</w:t>
      </w:r>
    </w:p>
    <w:p w14:paraId="03D88D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auditLogRepository.save(auditLog);</w:t>
      </w:r>
    </w:p>
    <w:p w14:paraId="2ACEDEC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actionLogger.logAction("PROCESS_STATUS_UPDATED",</w:t>
      </w:r>
    </w:p>
    <w:p w14:paraId="146D2B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"Process " + processInstanceId + " status changed from " + oldStatus + " to " + status,</w:t>
      </w:r>
    </w:p>
    <w:p w14:paraId="1E645B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userId);</w:t>
      </w:r>
    </w:p>
    <w:p w14:paraId="08CDC9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01B70C6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globalExceptionHandler.handleException(e);</w:t>
      </w:r>
    </w:p>
    <w:p w14:paraId="5EF47D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e;</w:t>
      </w:r>
    </w:p>
    <w:p w14:paraId="39CA02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32309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EB2B5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ProcessInstance startProcess(String processDefinitionId, Map&lt;String, Object&gt; variables, String initiatorId) {</w:t>
      </w:r>
    </w:p>
    <w:p w14:paraId="437E26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39835B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(processDefinitionId == null || processDefinitionId.trim().isEmpty()) {</w:t>
      </w:r>
    </w:p>
    <w:p w14:paraId="25FEBC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IllegalArgumentException("Process definition ID cannot be null or empty");</w:t>
      </w:r>
    </w:p>
    <w:p w14:paraId="14194D2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6DA63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ProcessDefinition definition = processDefinitions.get(processDefinitionId);</w:t>
      </w:r>
    </w:p>
    <w:p w14:paraId="072AAA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(definition == null) {</w:t>
      </w:r>
    </w:p>
    <w:p w14:paraId="32C111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ResourceNotFoundException("ProcessDefinition", processDefinitionId);</w:t>
      </w:r>
    </w:p>
    <w:p w14:paraId="01DA48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BA2F4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initiator = userRepository.findById(initiatorId)</w:t>
      </w:r>
    </w:p>
    <w:p w14:paraId="3CE517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ResourceNotFoundException("User", initiatorId));</w:t>
      </w:r>
    </w:p>
    <w:p w14:paraId="40AAE4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instanceId = UUID.randomUUID().toString();</w:t>
      </w:r>
    </w:p>
    <w:p w14:paraId="4A809B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ProcessInstance instance = new ProcessInstance();</w:t>
      </w:r>
    </w:p>
    <w:p w14:paraId="777E4D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instance.setId(instanceId);</w:t>
      </w:r>
    </w:p>
    <w:p w14:paraId="01F0EC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instance.setProcessDefinitionId(processDefinitionId);</w:t>
      </w:r>
    </w:p>
    <w:p w14:paraId="2B880D0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instance.setStatus(ProcessStatus.RUNNING);</w:t>
      </w:r>
    </w:p>
    <w:p w14:paraId="39B9A6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instance.setVariables(variables != null ? variables : new HashMap&lt;&gt;());</w:t>
      </w:r>
    </w:p>
    <w:p w14:paraId="676586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instance.setInitiatorId(initiatorId);</w:t>
      </w:r>
    </w:p>
    <w:p w14:paraId="4DAC9D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instance.setInitiatorName(initiator.getName());</w:t>
      </w:r>
    </w:p>
    <w:p w14:paraId="2C03C2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instance.setCreatedAt(LocalDateTime.now());</w:t>
      </w:r>
    </w:p>
    <w:p w14:paraId="7125EEC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instance.setUpdatedAt(LocalDateTime.now());</w:t>
      </w:r>
    </w:p>
    <w:p w14:paraId="5448FA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processInstances.put(instanceId, instance);</w:t>
      </w:r>
    </w:p>
    <w:p w14:paraId="320A9A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actionLogger.logAction("PROCESS_STARTED",</w:t>
      </w:r>
    </w:p>
    <w:p w14:paraId="338AA6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"Process instance " + instanceId + " started for definition " + processDefinitionId,</w:t>
      </w:r>
    </w:p>
    <w:p w14:paraId="55B692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initiatorId);</w:t>
      </w:r>
    </w:p>
    <w:p w14:paraId="755564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instance;</w:t>
      </w:r>
    </w:p>
    <w:p w14:paraId="303179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16835A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globalExceptionHandler.handleException(e);</w:t>
      </w:r>
    </w:p>
    <w:p w14:paraId="577BEA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e;</w:t>
      </w:r>
    </w:p>
    <w:p w14:paraId="326E36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7B4F5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26EB1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ProcessInstance getProcessInstance(String instanceId) {</w:t>
      </w:r>
    </w:p>
    <w:p w14:paraId="3023D7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(instanceId == null || instanceId.trim().isEmpty()) {</w:t>
      </w:r>
    </w:p>
    <w:p w14:paraId="772E67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IllegalArgumentException("Process instance ID cannot be null or empty");</w:t>
      </w:r>
    </w:p>
    <w:p w14:paraId="312F7B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E42D9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ProcessInstance instance = processInstances.get(instanceId);</w:t>
      </w:r>
    </w:p>
    <w:p w14:paraId="31893D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(instance == null) {</w:t>
      </w:r>
    </w:p>
    <w:p w14:paraId="1F185A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ResourceNotFoundException("ProcessInstance", instanceId);</w:t>
      </w:r>
    </w:p>
    <w:p w14:paraId="237EC1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2E961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instance;</w:t>
      </w:r>
    </w:p>
    <w:p w14:paraId="26CA2A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6D486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List&lt;ProcessInstance&gt; getProcessInstancesByStatus(ProcessStatus status) {</w:t>
      </w:r>
    </w:p>
    <w:p w14:paraId="32FC81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processInstances.values().stream()</w:t>
      </w:r>
    </w:p>
    <w:p w14:paraId="041A9D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.filter(instance -&gt; instance.getStatus() == status)</w:t>
      </w:r>
    </w:p>
    <w:p w14:paraId="3B829BD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.toList();</w:t>
      </w:r>
    </w:p>
    <w:p w14:paraId="5F43E0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8DC45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List&lt;ProcessDefinition&gt; getAllProcessDefinitions() {</w:t>
      </w:r>
    </w:p>
    <w:p w14:paraId="3CEEA7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processDefinitions.values().stream().toList();</w:t>
      </w:r>
    </w:p>
    <w:p w14:paraId="036FDD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652F1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terminateProcess(String instanceId, String userId) {</w:t>
      </w:r>
    </w:p>
    <w:p w14:paraId="46E576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119DE3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ProcessInstance instance = getProcessInstance(instanceId);</w:t>
      </w:r>
    </w:p>
    <w:p w14:paraId="629DB2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(instance.getStatus() == ProcessStatus.COMPLETED ||</w:t>
      </w:r>
    </w:p>
    <w:p w14:paraId="47D5C9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instance.getStatus() == ProcessStatus.TERMINATED) {</w:t>
      </w:r>
    </w:p>
    <w:p w14:paraId="69E735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IllegalStateException("Cannot terminate process instance with status: " + instance.getStatus());</w:t>
      </w:r>
    </w:p>
    <w:p w14:paraId="39F24D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B6913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updateStatus(instanceId, ProcessStatus.TERMINATED, userId);</w:t>
      </w:r>
    </w:p>
    <w:p w14:paraId="0CAB67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actionLogger.logAction("PROCESS_TERMINATED",</w:t>
      </w:r>
    </w:p>
    <w:p w14:paraId="0DBFD3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"Process instance " + instanceId + " terminated by " + userId,</w:t>
      </w:r>
    </w:p>
    <w:p w14:paraId="25BF4C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userId);</w:t>
      </w:r>
    </w:p>
    <w:p w14:paraId="44C53E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175A8C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globalExceptionHandler.handleException(e);</w:t>
      </w:r>
    </w:p>
    <w:p w14:paraId="5498D4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e;</w:t>
      </w:r>
    </w:p>
    <w:p w14:paraId="74FED1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2CCBF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DC456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enum ProcessStatus {</w:t>
      </w:r>
    </w:p>
    <w:p w14:paraId="66F0A3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RUNNING, COMPLETED, FAILED, TERMINATED, PENDING</w:t>
      </w:r>
    </w:p>
    <w:p w14:paraId="2E826AD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BA617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class ProcessDefinition {</w:t>
      </w:r>
    </w:p>
    <w:p w14:paraId="7904D1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id;</w:t>
      </w:r>
    </w:p>
    <w:p w14:paraId="5ACFD1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name;</w:t>
      </w:r>
    </w:p>
    <w:p w14:paraId="153F48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description;</w:t>
      </w:r>
    </w:p>
    <w:p w14:paraId="2AB358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Map&lt;String, Object&gt; properties;</w:t>
      </w:r>
    </w:p>
    <w:p w14:paraId="122131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LocalDateTime createdAt;</w:t>
      </w:r>
    </w:p>
    <w:p w14:paraId="2207D4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getId() { return id; }</w:t>
      </w:r>
    </w:p>
    <w:p w14:paraId="4C0CC8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setId(String id) { this.id = id; }</w:t>
      </w:r>
    </w:p>
    <w:p w14:paraId="316678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getName() { return name; }</w:t>
      </w:r>
    </w:p>
    <w:p w14:paraId="17B805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setName(String name) { this.name = name; }</w:t>
      </w:r>
    </w:p>
    <w:p w14:paraId="245313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getDescription() { return description; }</w:t>
      </w:r>
    </w:p>
    <w:p w14:paraId="7FC55C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setDescription(String description) { this.description = description; }</w:t>
      </w:r>
    </w:p>
    <w:p w14:paraId="27D99DC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Map&lt;String, Object&gt; getProperties() { return properties; }</w:t>
      </w:r>
    </w:p>
    <w:p w14:paraId="0BE917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setProperties(Map&lt;String, Object&gt; properties) { this.properties = properties; }</w:t>
      </w:r>
    </w:p>
    <w:p w14:paraId="4E09A0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LocalDateTime getCreatedAt() { return createdAt; }</w:t>
      </w:r>
    </w:p>
    <w:p w14:paraId="56A82E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setCreatedAt(LocalDateTime createdAt) { this.createdAt = createdAt; }</w:t>
      </w:r>
    </w:p>
    <w:p w14:paraId="6EB698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2F870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class ProcessInstance {</w:t>
      </w:r>
    </w:p>
    <w:p w14:paraId="27744A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id;</w:t>
      </w:r>
    </w:p>
    <w:p w14:paraId="2BD16A7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processDefinitionId;</w:t>
      </w:r>
    </w:p>
    <w:p w14:paraId="57CEE5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ProcessStatus status;</w:t>
      </w:r>
    </w:p>
    <w:p w14:paraId="3F4A20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Map&lt;String, Object&gt; variables;</w:t>
      </w:r>
    </w:p>
    <w:p w14:paraId="247DB5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initiatorId;</w:t>
      </w:r>
    </w:p>
    <w:p w14:paraId="00F4CB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initiatorName;</w:t>
      </w:r>
    </w:p>
    <w:p w14:paraId="684824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LocalDateTime createdAt;</w:t>
      </w:r>
    </w:p>
    <w:p w14:paraId="50AB4D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LocalDateTime updatedAt;</w:t>
      </w:r>
    </w:p>
    <w:p w14:paraId="24B0B6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String updatedBy;</w:t>
      </w:r>
    </w:p>
    <w:p w14:paraId="4BDC7F1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getId() { return id; }</w:t>
      </w:r>
    </w:p>
    <w:p w14:paraId="4DC01E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setId(String id) { this.id = id; }</w:t>
      </w:r>
    </w:p>
    <w:p w14:paraId="43AF67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getProcessDefinitionId() { return processDefinitionId; }</w:t>
      </w:r>
    </w:p>
    <w:p w14:paraId="2ABEB8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setProcessDefinitionId(String processDefinitionId) { this.processDefinitionId = processDefinitionId; }</w:t>
      </w:r>
    </w:p>
    <w:p w14:paraId="1CFE40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ProcessStatus getStatus() { return status; }</w:t>
      </w:r>
    </w:p>
    <w:p w14:paraId="4A28EE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setStatus(ProcessStatus status) { this.status = status; }</w:t>
      </w:r>
    </w:p>
    <w:p w14:paraId="0F2A9E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Map&lt;String, Object&gt; getVariables() { return variables; }</w:t>
      </w:r>
    </w:p>
    <w:p w14:paraId="503098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setVariables(Map&lt;String, Object&gt; variables) { this.variables = variables; }</w:t>
      </w:r>
    </w:p>
    <w:p w14:paraId="777F26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getInitiatorId() { return initiatorId; }</w:t>
      </w:r>
    </w:p>
    <w:p w14:paraId="3DF9A3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setInitiatorId(String initiatorId) { this.initiatorId = initiatorId; }</w:t>
      </w:r>
    </w:p>
    <w:p w14:paraId="01A040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getInitiatorName() { return initiatorName; }</w:t>
      </w:r>
    </w:p>
    <w:p w14:paraId="6EADD8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setInitiatorName(String initiatorName) { this.initiatorName = initiatorName; }</w:t>
      </w:r>
    </w:p>
    <w:p w14:paraId="475B91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LocalDateTime getCreatedAt() { return createdAt; }</w:t>
      </w:r>
    </w:p>
    <w:p w14:paraId="5DA506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setCreatedAt(LocalDateTime createdAt) { this.createdAt = createdAt; }</w:t>
      </w:r>
    </w:p>
    <w:p w14:paraId="057CF5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LocalDateTime getUpdatedAt() { return updatedAt; }</w:t>
      </w:r>
    </w:p>
    <w:p w14:paraId="507AC2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setUpdatedAt(LocalDateTime updatedAt) { this.updatedAt = updatedAt; }</w:t>
      </w:r>
    </w:p>
    <w:p w14:paraId="62529D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getUpdatedBy() { return updatedBy; }</w:t>
      </w:r>
    </w:p>
    <w:p w14:paraId="000B4A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setUpdatedBy(String updatedBy) { this.updatedBy = updatedBy; }</w:t>
      </w:r>
    </w:p>
    <w:p w14:paraId="174974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53D01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3369AC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exception;</w:t>
      </w:r>
    </w:p>
    <w:p w14:paraId="3B7CF6D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java.util.Objects;</w:t>
      </w:r>
    </w:p>
    <w:p w14:paraId="2AD588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ResourceNotFoundException extends RuntimeException {</w:t>
      </w:r>
    </w:p>
    <w:p w14:paraId="10B63F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String resource;</w:t>
      </w:r>
    </w:p>
    <w:p w14:paraId="798E6D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String identifier;</w:t>
      </w:r>
    </w:p>
    <w:p w14:paraId="455625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String identifierValue;</w:t>
      </w:r>
    </w:p>
    <w:p w14:paraId="066A0F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ResourceNotFoundException(String resource) {</w:t>
      </w:r>
    </w:p>
    <w:p w14:paraId="0D4E18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this(resource, null, null, null);</w:t>
      </w:r>
    </w:p>
    <w:p w14:paraId="05E36A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8C114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ResourceNotFoundException(String resource, String identifier, String identifierValue) {</w:t>
      </w:r>
    </w:p>
    <w:p w14:paraId="52EE66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this(resource, identifier, identifierValue, null);</w:t>
      </w:r>
    </w:p>
    <w:p w14:paraId="6A8CC4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346B25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ResourceNotFoundException(String resource, String identifier, String identifierValue, Throwable cause) {</w:t>
      </w:r>
    </w:p>
    <w:p w14:paraId="519FC0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super(buildMessage(resource, identifier, identifierValue), cause);</w:t>
      </w:r>
    </w:p>
    <w:p w14:paraId="746DAE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this.resource = Objects.requireNonNull(resource, "Resource name cannot be null");</w:t>
      </w:r>
    </w:p>
    <w:p w14:paraId="11D719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this.identifier = identifier;</w:t>
      </w:r>
    </w:p>
    <w:p w14:paraId="71D3EA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this.identifierValue = identifierValue;</w:t>
      </w:r>
    </w:p>
    <w:p w14:paraId="416BE5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B7994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getResource() {</w:t>
      </w:r>
    </w:p>
    <w:p w14:paraId="758F25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resource;</w:t>
      </w:r>
    </w:p>
    <w:p w14:paraId="37534F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A14477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getIdentifier() {</w:t>
      </w:r>
    </w:p>
    <w:p w14:paraId="1E628B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identifier;</w:t>
      </w:r>
    </w:p>
    <w:p w14:paraId="482BB3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A7EEC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getIdentifierValue() {</w:t>
      </w:r>
    </w:p>
    <w:p w14:paraId="5E9728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identifierValue;</w:t>
      </w:r>
    </w:p>
    <w:p w14:paraId="33B2F5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D1D5B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getMessage() {</w:t>
      </w:r>
    </w:p>
    <w:p w14:paraId="04DCEC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super.getMessage();</w:t>
      </w:r>
    </w:p>
    <w:p w14:paraId="6041D0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9F0632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String buildMessage(String resource, String identifier, String identifierValue) {</w:t>
      </w:r>
    </w:p>
    <w:p w14:paraId="79B85F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StringBuilder message = new StringBuilder("Resource not found: ").append(resource);</w:t>
      </w:r>
    </w:p>
    <w:p w14:paraId="067D32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(identifier != null &amp;&amp; identifierValue != null) {</w:t>
      </w:r>
    </w:p>
    <w:p w14:paraId="4CD103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message.append(" with ").append(identifier).append(" '").append(identifierValue).append("'");</w:t>
      </w:r>
    </w:p>
    <w:p w14:paraId="7AE951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D6D1B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message.append(" does not exist");</w:t>
      </w:r>
    </w:p>
    <w:p w14:paraId="14948A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message.toString();</w:t>
      </w:r>
    </w:p>
    <w:p w14:paraId="7F238B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52ED7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0652AD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boolean equals(Object o) {</w:t>
      </w:r>
    </w:p>
    <w:p w14:paraId="5AE9B4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(this == o) return true;</w:t>
      </w:r>
    </w:p>
    <w:p w14:paraId="6ECF33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(o == null || getClass() != o.getClass()) return false;</w:t>
      </w:r>
    </w:p>
    <w:p w14:paraId="240671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(!super.equals(o)) return false;</w:t>
      </w:r>
    </w:p>
    <w:p w14:paraId="437230D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ResourceNotFoundException that = (ResourceNotFoundException) o;</w:t>
      </w:r>
    </w:p>
    <w:p w14:paraId="35A686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resource.equals(that.resource) &amp;&amp;</w:t>
      </w:r>
    </w:p>
    <w:p w14:paraId="1F2863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Objects.equals(identifier, that.identifier) &amp;&amp;</w:t>
      </w:r>
    </w:p>
    <w:p w14:paraId="02F80F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Objects.equals(identifierValue, that.identifierValue);</w:t>
      </w:r>
    </w:p>
    <w:p w14:paraId="0BCA01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60C2E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4630E3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int hashCode() {</w:t>
      </w:r>
    </w:p>
    <w:p w14:paraId="4C4ED9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Objects.hash(super.hashCode(), resource, identifier, identifierValue);</w:t>
      </w:r>
    </w:p>
    <w:p w14:paraId="47C8F6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9AF1E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@Override</w:t>
      </w:r>
    </w:p>
    <w:p w14:paraId="05ADD1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toString() {</w:t>
      </w:r>
    </w:p>
    <w:p w14:paraId="42BD49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"ResourceNotFoundException{" +</w:t>
      </w:r>
    </w:p>
    <w:p w14:paraId="714892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"resource='" + resource + '\'' +</w:t>
      </w:r>
    </w:p>
    <w:p w14:paraId="4EFB84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identifier='" + identifier + '\'' +</w:t>
      </w:r>
    </w:p>
    <w:p w14:paraId="364172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identifierValue='" + identifierValue + '\'' +</w:t>
      </w:r>
    </w:p>
    <w:p w14:paraId="7C406F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", message='" + getMessage() + '\'' +</w:t>
      </w:r>
    </w:p>
    <w:p w14:paraId="3ECCDA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'}';</w:t>
      </w:r>
    </w:p>
    <w:p w14:paraId="08DD3A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67599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57D363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com.example.inventorysystem.domain.repository;</w:t>
      </w:r>
    </w:p>
    <w:p w14:paraId="7E4D3A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com.example.inventorysystem.domain.entity.Role;</w:t>
      </w:r>
    </w:p>
    <w:p w14:paraId="4DFA89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com.example.inventorysystem.domain.entity.Permission;</w:t>
      </w:r>
    </w:p>
    <w:p w14:paraId="065AB7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org.apache.ibatis.annotations.*;</w:t>
      </w:r>
    </w:p>
    <w:p w14:paraId="0A15B1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org.springframework.stereotype.Repository;</w:t>
      </w:r>
    </w:p>
    <w:p w14:paraId="1A1802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079D30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java.util.Set;</w:t>
      </w:r>
    </w:p>
    <w:p w14:paraId="722462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@Repository</w:t>
      </w:r>
    </w:p>
    <w:p w14:paraId="261A4B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@Mapper</w:t>
      </w:r>
    </w:p>
    <w:p w14:paraId="2E95A1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interface RoleRepository {</w:t>
      </w:r>
    </w:p>
    <w:p w14:paraId="626F2B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@Insert("INSERT INTO roles (role_code, role_name, description, created_at, updated_at) " +</w:t>
      </w:r>
    </w:p>
    <w:p w14:paraId="18764C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"VALUES (#{roleCode}, #{roleName}, #{description}, NOW(), NOW())")</w:t>
      </w:r>
    </w:p>
    <w:p w14:paraId="16F2AF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@Options(useGeneratedKeys = true, keyProperty = "id")</w:t>
      </w:r>
    </w:p>
    <w:p w14:paraId="32D65E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save(Role role);</w:t>
      </w:r>
    </w:p>
    <w:p w14:paraId="03A706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* FROM roles WHERE id = #{id}")</w:t>
      </w:r>
    </w:p>
    <w:p w14:paraId="72D102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Role findById(Long id);</w:t>
      </w:r>
    </w:p>
    <w:p w14:paraId="7D6454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* FROM roles WHERE role_code = #{roleCode}")</w:t>
      </w:r>
    </w:p>
    <w:p w14:paraId="2624BA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Role findByCode(String roleCode);</w:t>
      </w:r>
    </w:p>
    <w:p w14:paraId="3E84EB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* FROM roles WHERE enabled = true")</w:t>
      </w:r>
    </w:p>
    <w:p w14:paraId="0A3B53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List&lt;Role&gt; findAllEnabledRoles();</w:t>
      </w:r>
    </w:p>
    <w:p w14:paraId="2D84B06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@Update("UPDATE roles SET role_name = #{roleName}, description = #{description}, " +</w:t>
      </w:r>
    </w:p>
    <w:p w14:paraId="3C67AE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"updated_at = NOW() WHERE id = #{id}")</w:t>
      </w:r>
    </w:p>
    <w:p w14:paraId="620BDA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update(Role role);</w:t>
      </w:r>
    </w:p>
    <w:p w14:paraId="5AD66D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@Update("UPDATE roles SET enabled = false, updated_at = NOW() WHERE id = #{id}")</w:t>
      </w:r>
    </w:p>
    <w:p w14:paraId="1177FE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disableById(Long id);</w:t>
      </w:r>
    </w:p>
    <w:p w14:paraId="2F96B2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@Update("UPDATE roles SET enabled = true, updated_at = NOW() WHERE id = #{id}")</w:t>
      </w:r>
    </w:p>
    <w:p w14:paraId="4518B8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enableById(Long id);</w:t>
      </w:r>
    </w:p>
    <w:p w14:paraId="3FF03D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@Delete("DELETE FROM roles WHERE id = #{id}")</w:t>
      </w:r>
    </w:p>
    <w:p w14:paraId="26D6E3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deleteById(Long id);</w:t>
      </w:r>
    </w:p>
    <w:p w14:paraId="67684B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@Insert("&lt;script&gt;" +</w:t>
      </w:r>
    </w:p>
    <w:p w14:paraId="77CD57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"INSERT INTO role_permissions (role_id, permission_id) VALUES " +</w:t>
      </w:r>
    </w:p>
    <w:p w14:paraId="74C2D4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"&lt;foreach collection='permissionIds' item='permissionId' separator=','&gt;" +</w:t>
      </w:r>
    </w:p>
    <w:p w14:paraId="3125C5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"(#{roleId}, #{permissionId})" +</w:t>
      </w:r>
    </w:p>
    <w:p w14:paraId="41A060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"&lt;/foreach&gt;" +</w:t>
      </w:r>
    </w:p>
    <w:p w14:paraId="516388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"&lt;/script&gt;")</w:t>
      </w:r>
    </w:p>
    <w:p w14:paraId="6FA690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assignPermissions(@Param("roleId") Long roleId, @Param("permissionIds") List&lt;Long&gt; permissionIds);</w:t>
      </w:r>
    </w:p>
    <w:p w14:paraId="33F9B9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@Delete("DELETE FROM role_permissions WHERE role_id = #{roleId}")</w:t>
      </w:r>
    </w:p>
    <w:p w14:paraId="58A422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clearPermissions(Long roleId);</w:t>
      </w:r>
    </w:p>
    <w:p w14:paraId="01CE89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p.* FROM permissions p " +</w:t>
      </w:r>
    </w:p>
    <w:p w14:paraId="3F5B54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"JOIN role_permissions rp ON p.id = rp.permission_id " +</w:t>
      </w:r>
    </w:p>
    <w:p w14:paraId="1F21A4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"WHERE rp.role_id = #{roleId}")</w:t>
      </w:r>
    </w:p>
    <w:p w14:paraId="49D9E6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List&lt;Permission&gt; getPermissions(Long roleId);</w:t>
      </w:r>
    </w:p>
    <w:p w14:paraId="5B98CA7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p.* FROM permissions p " +</w:t>
      </w:r>
    </w:p>
    <w:p w14:paraId="45C1C4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"JOIN role_permissions rp ON p.id = rp.permission_id " +</w:t>
      </w:r>
    </w:p>
    <w:p w14:paraId="506E62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"WHERE rp.role_id = #{roleId} AND p.enabled = true")</w:t>
      </w:r>
    </w:p>
    <w:p w14:paraId="475AEC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List&lt;Permission&gt; getEnabledPermissions(Long roleId);</w:t>
      </w:r>
    </w:p>
    <w:p w14:paraId="29E842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@Select("&lt;script&gt;" +</w:t>
      </w:r>
    </w:p>
    <w:p w14:paraId="5C60A2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"SELECT p.* FROM permissions p " +</w:t>
      </w:r>
    </w:p>
    <w:p w14:paraId="1A400F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"JOIN role_permissions rp ON p.id = rp.permission_id " +</w:t>
      </w:r>
    </w:p>
    <w:p w14:paraId="17CEDE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"WHERE rp.role_id = #{roleId} AND p.permission_code IN " +</w:t>
      </w:r>
    </w:p>
    <w:p w14:paraId="40F91E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"&lt;foreach collection='permissionCodes' item='code' open='(' separator=',' close=')'&gt;" +</w:t>
      </w:r>
    </w:p>
    <w:p w14:paraId="3BF4D3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"#{code}" +</w:t>
      </w:r>
    </w:p>
    <w:p w14:paraId="389DAB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"&lt;/foreach&gt;" +</w:t>
      </w:r>
    </w:p>
    <w:p w14:paraId="77173F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"&lt;/script&gt;")</w:t>
      </w:r>
    </w:p>
    <w:p w14:paraId="0D0833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List&lt;Permission&gt; getPermissionsByCodes(@Param("roleId") Long roleId,</w:t>
      </w:r>
    </w:p>
    <w:p w14:paraId="52D6F3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@Param("permissionCodes") Set&lt;String&gt; permissionCodes);</w:t>
      </w:r>
    </w:p>
    <w:p w14:paraId="4DF1B4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COUNT(*) FROM roles WHERE role_code = #{roleCode}")</w:t>
      </w:r>
    </w:p>
    <w:p w14:paraId="2C1FFC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countByCode(String roleCode);</w:t>
      </w:r>
    </w:p>
    <w:p w14:paraId="7C5793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COUNT(*) FROM roles WHERE role_name = #{roleName}")</w:t>
      </w:r>
    </w:p>
    <w:p w14:paraId="0A8A66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countByName(String roleName);</w:t>
      </w:r>
    </w:p>
    <w:p w14:paraId="2AEDE5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EXISTS(SELECT 1 FROM roles WHERE role_code = #{roleCode} AND id != #{id})")</w:t>
      </w:r>
    </w:p>
    <w:p w14:paraId="03B29D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existsByCodeExcludingId(@Param("roleCode") String roleCode, @Param("id") Long id);</w:t>
      </w:r>
    </w:p>
    <w:p w14:paraId="6846D8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EXISTS(SELECT 1 FROM roles WHERE role_name = #{roleName} AND id != #{id})")</w:t>
      </w:r>
    </w:p>
    <w:p w14:paraId="2E579F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existsByNameExcludingId(@Param("roleName") String roleName, @Param("id") Long id);</w:t>
      </w:r>
    </w:p>
    <w:p w14:paraId="4C2E9E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r.* FROM roles r " +</w:t>
      </w:r>
    </w:p>
    <w:p w14:paraId="1B9A4D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"JOIN user_roles ur ON r.id = ur.role_id " +</w:t>
      </w:r>
    </w:p>
    <w:p w14:paraId="03D6A9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"WHERE ur.user_id = #{userId} AND r.enabled = true")</w:t>
      </w:r>
    </w:p>
    <w:p w14:paraId="49A0FF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List&lt;Role&gt; findRolesByUserId(Long userId);</w:t>
      </w:r>
    </w:p>
    <w:p w14:paraId="534DE6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@Insert("&lt;script&gt;" +</w:t>
      </w:r>
    </w:p>
    <w:p w14:paraId="0D5867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"INSERT INTO user_roles (user_id, role_id) VALUES " +</w:t>
      </w:r>
    </w:p>
    <w:p w14:paraId="765244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"&lt;foreach collection='roleIds' item='roleId' separator=','&gt;" +</w:t>
      </w:r>
    </w:p>
    <w:p w14:paraId="5027B0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"(#{userId}, #{roleId})" +</w:t>
      </w:r>
    </w:p>
    <w:p w14:paraId="4CB6EE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"&lt;/foreach&gt;" +</w:t>
      </w:r>
    </w:p>
    <w:p w14:paraId="056FB2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"&lt;/script&gt;")</w:t>
      </w:r>
    </w:p>
    <w:p w14:paraId="051021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assignRoles(@Param("userId") Long userId, @Param("roleIds") List&lt;Long&gt; roleIds);</w:t>
      </w:r>
    </w:p>
    <w:p w14:paraId="19469B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@Delete("DELETE FROM user_roles WHERE user_id = #{userId}")</w:t>
      </w:r>
    </w:p>
    <w:p w14:paraId="0ABDD5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clearUserRoles(Long userId);</w:t>
      </w:r>
    </w:p>
    <w:p w14:paraId="57FEA4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@Delete("DELETE FROM user_roles WHERE user_id = #{userId} AND role_id = #{roleId}")</w:t>
      </w:r>
    </w:p>
    <w:p w14:paraId="200688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removeRoleFromUser(@Param("userId") Long userId, @Param("roleId") Long roleId);</w:t>
      </w:r>
    </w:p>
    <w:p w14:paraId="3A79A3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r.* FROM roles r " +</w:t>
      </w:r>
    </w:p>
    <w:p w14:paraId="47184B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"JOIN organization_roles orr ON r.id = orr.role_id " +</w:t>
      </w:r>
    </w:p>
    <w:p w14:paraId="1C81FC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"WHERE orr.organization_id = #{organizationId} AND r.enabled = true")</w:t>
      </w:r>
    </w:p>
    <w:p w14:paraId="2D0ACA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List&lt;Role&gt; findRolesByOrganizationId(Long organizationId);</w:t>
      </w:r>
    </w:p>
    <w:p w14:paraId="313A3F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@Insert("&lt;script&gt;" +</w:t>
      </w:r>
    </w:p>
    <w:p w14:paraId="634909A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"INSERT INTO organization_roles (organization_id, role_id) VALUES " +</w:t>
      </w:r>
    </w:p>
    <w:p w14:paraId="6DDBFE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"&lt;foreach collection='roleIds' item='roleId' separator=','&gt;" +</w:t>
      </w:r>
    </w:p>
    <w:p w14:paraId="087CCE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"(#{organizationId}, #{roleId})" +</w:t>
      </w:r>
    </w:p>
    <w:p w14:paraId="75B8F1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"&lt;/foreach&gt;" +</w:t>
      </w:r>
    </w:p>
    <w:p w14:paraId="002402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"&lt;/script&gt;")</w:t>
      </w:r>
    </w:p>
    <w:p w14:paraId="67CD9B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assignRolesToOrganization(@Param("organizationId") Long organizationId,</w:t>
      </w:r>
    </w:p>
    <w:p w14:paraId="245CC4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@Param("roleIds") List&lt;Long&gt; roleIds);</w:t>
      </w:r>
    </w:p>
    <w:p w14:paraId="3113A5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@Delete("DELETE FROM organization_roles WHERE organization_id = #{organizationId}")</w:t>
      </w:r>
    </w:p>
    <w:p w14:paraId="0F9F35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void clearOrganizationRoles(Long organizationId);</w:t>
      </w:r>
    </w:p>
    <w:p w14:paraId="2FE59E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COUNT(*) FROM role_permissions WHERE role_id = #{roleId}")</w:t>
      </w:r>
    </w:p>
    <w:p w14:paraId="74AB87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countPermissions(Long roleId);</w:t>
      </w:r>
    </w:p>
    <w:p w14:paraId="29B1F0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COUNT(*) FROM user_roles WHERE role_id = #{roleId}")</w:t>
      </w:r>
    </w:p>
    <w:p w14:paraId="095D82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countUsers(Long roleId);</w:t>
      </w:r>
    </w:p>
    <w:p w14:paraId="7A2E11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@Select("SELECT COUNT(*) FROM organization_roles WHERE role_id = #{roleId}")</w:t>
      </w:r>
    </w:p>
    <w:p w14:paraId="627B5B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countOrganizations(Long roleId);</w:t>
      </w:r>
    </w:p>
    <w:p w14:paraId="435A5A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033CF1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migration;</w:t>
      </w:r>
    </w:p>
    <w:p w14:paraId="302D6A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org.springframework.beans.factory.annotation.Autowired;</w:t>
      </w:r>
    </w:p>
    <w:p w14:paraId="3BF2E1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org.springframework.jdbc.core.JdbcTemplate;</w:t>
      </w:r>
    </w:p>
    <w:p w14:paraId="59AAAF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org.springframework.stereotype.Component;</w:t>
      </w:r>
    </w:p>
    <w:p w14:paraId="2F614B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5707A1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java.sql.Connection;</w:t>
      </w:r>
    </w:p>
    <w:p w14:paraId="1624C8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java.sql.DatabaseMetaData;</w:t>
      </w:r>
    </w:p>
    <w:p w14:paraId="23512A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java.sql.ResultSet;</w:t>
      </w:r>
    </w:p>
    <w:p w14:paraId="690121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java.sql.SQLException;</w:t>
      </w:r>
    </w:p>
    <w:p w14:paraId="30E94F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2553A0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5B3498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@Component</w:t>
      </w:r>
    </w:p>
    <w:p w14:paraId="033B41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SchemaUpdater {</w:t>
      </w:r>
    </w:p>
    <w:p w14:paraId="1D4584F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JdbcTemplate jdbcTemplate;</w:t>
      </w:r>
    </w:p>
    <w:p w14:paraId="519E0EB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Map&lt;String, String&gt; schemaVersions = new HashMap&lt;&gt;();</w:t>
      </w:r>
    </w:p>
    <w:p w14:paraId="66A1D3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61218C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SchemaUpdater(JdbcTemplate jdbcTemplate) {</w:t>
      </w:r>
    </w:p>
    <w:p w14:paraId="46BCF3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this.jdbcTemplate = jdbcTemplate;</w:t>
      </w:r>
    </w:p>
    <w:p w14:paraId="1237B9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initializeSchemaVersions();</w:t>
      </w:r>
    </w:p>
    <w:p w14:paraId="0C094A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8DD12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initializeSchemaVersions() {</w:t>
      </w:r>
    </w:p>
    <w:p w14:paraId="4D5809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schemaVersions.put("users", "1.0");</w:t>
      </w:r>
    </w:p>
    <w:p w14:paraId="28C86F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schemaVersions.put("roles", "1.0");</w:t>
      </w:r>
    </w:p>
    <w:p w14:paraId="6875C4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schemaVersions.put("organizations", "1.0");</w:t>
      </w:r>
    </w:p>
    <w:p w14:paraId="5E5568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schemaVersions.put("privacy_data", "1.0");</w:t>
      </w:r>
    </w:p>
    <w:p w14:paraId="4EAFEE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schemaVersions.put("audit_logs", "1.0");</w:t>
      </w:r>
    </w:p>
    <w:p w14:paraId="4FCC15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schemaVersions.put("third_party_users", "1.0");</w:t>
      </w:r>
    </w:p>
    <w:p w14:paraId="3FEADA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schemaVersions.put("user_role_mapping", "1.0");</w:t>
      </w:r>
    </w:p>
    <w:p w14:paraId="190D9B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schemaVersions.put("role_permissions", "1.0");</w:t>
      </w:r>
    </w:p>
    <w:p w14:paraId="3F19BAF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8D54D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09A03A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updateSchema() {</w:t>
      </w:r>
    </w:p>
    <w:p w14:paraId="4C86AB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(Connection connection = jdbcTemplate.getDataSource().getConnection()) {</w:t>
      </w:r>
    </w:p>
    <w:p w14:paraId="028C0F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DatabaseMetaData metaData = connection.getMetaData();</w:t>
      </w:r>
    </w:p>
    <w:p w14:paraId="1D9C8B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updateUserTable(metaData);</w:t>
      </w:r>
    </w:p>
    <w:p w14:paraId="72EA04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updateRolesTable(metaData);</w:t>
      </w:r>
    </w:p>
    <w:p w14:paraId="733C71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updateOrganizationsTable(metaData);</w:t>
      </w:r>
    </w:p>
    <w:p w14:paraId="604DBE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updatePrivacyDataTable(metaData);</w:t>
      </w:r>
    </w:p>
    <w:p w14:paraId="11D757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updateAuditLogsTable(metaData);</w:t>
      </w:r>
    </w:p>
    <w:p w14:paraId="30CFCAD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updateThirdPartyUsersTable(metaData);</w:t>
      </w:r>
    </w:p>
    <w:p w14:paraId="16A8A3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updateUserRoleMappingTable(metaData);</w:t>
      </w:r>
    </w:p>
    <w:p w14:paraId="2D818A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updateRolePermissionsTable(metaData);</w:t>
      </w:r>
    </w:p>
    <w:p w14:paraId="1AF4D8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(SQLException e) {</w:t>
      </w:r>
    </w:p>
    <w:p w14:paraId="5594996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RuntimeException("Failed to update schema", e);</w:t>
      </w:r>
    </w:p>
    <w:p w14:paraId="6A9619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49791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FA042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updateUserTable(DatabaseMetaData metaData) throws SQLException {</w:t>
      </w:r>
    </w:p>
    <w:p w14:paraId="407B3C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"users")) {</w:t>
      </w:r>
    </w:p>
    <w:p w14:paraId="4C9772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users (" +</w:t>
      </w:r>
    </w:p>
    <w:p w14:paraId="417BF7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"id BIGINT PRIMARY KEY AUTO_INCREMENT," +</w:t>
      </w:r>
    </w:p>
    <w:p w14:paraId="1FFCB1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"username VARCHAR(50) NOT NULL UNIQUE," +</w:t>
      </w:r>
    </w:p>
    <w:p w14:paraId="5DAB9A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"password VARCHAR(100) NOT NULL," +</w:t>
      </w:r>
    </w:p>
    <w:p w14:paraId="6181C1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"email VARCHAR(100) NOT NULL UNIQUE," +</w:t>
      </w:r>
    </w:p>
    <w:p w14:paraId="12733F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"full_name VARCHAR(100) NOT NULL," +</w:t>
      </w:r>
    </w:p>
    <w:p w14:paraId="68C952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"enabled BOOLEAN NOT NULL DEFAULT TRUE," +</w:t>
      </w:r>
    </w:p>
    <w:p w14:paraId="146DD3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"created_at TIMESTAMP DEFAULT CURRENT_TIMESTAMP," +</w:t>
      </w:r>
    </w:p>
    <w:p w14:paraId="4F4F65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"updated_at TIMESTAMP DEFAULT CURRENT_TIMESTAMP ON UPDATE CURRENT_TIMESTAMP," +</w:t>
      </w:r>
    </w:p>
    <w:p w14:paraId="75BF43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"last_login TIMESTAMP NULL" +</w:t>
      </w:r>
    </w:p>
    <w:p w14:paraId="76DE3F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7017E0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{</w:t>
      </w:r>
    </w:p>
    <w:p w14:paraId="646DF4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alterTableIfNotExists("users", "ADD COLUMN IF NOT EXISTS last_login TIMESTAMP NULL");</w:t>
      </w:r>
    </w:p>
    <w:p w14:paraId="0730DD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BF5E0A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schemaVersions.put("users", "1.1");</w:t>
      </w:r>
    </w:p>
    <w:p w14:paraId="35AD14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3A7D4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updateRolesTable(DatabaseMetaData metaData) throws SQLException {</w:t>
      </w:r>
    </w:p>
    <w:p w14:paraId="3D20C1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"roles")) {</w:t>
      </w:r>
    </w:p>
    <w:p w14:paraId="1672DC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roles (" +</w:t>
      </w:r>
    </w:p>
    <w:p w14:paraId="74DA60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"id BIGINT PRIMARY KEY AUTO_INCREMENT," +</w:t>
      </w:r>
    </w:p>
    <w:p w14:paraId="377A8A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"role_code VARCHAR(50) NOT NULL UNIQUE," +</w:t>
      </w:r>
    </w:p>
    <w:p w14:paraId="6F8716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"role_name VARCHAR(100) NOT NULL," +</w:t>
      </w:r>
    </w:p>
    <w:p w14:paraId="724898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"description TEXT," +</w:t>
      </w:r>
    </w:p>
    <w:p w14:paraId="7F7359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"created_at TIMESTAMP DEFAULT CURRENT_TIMESTAMP," +</w:t>
      </w:r>
    </w:p>
    <w:p w14:paraId="56B336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"updated_at TIMESTAMP DEFAULT CURRENT_TIMESTAMP ON UPDATE CURRENT_TIMESTAMP" +</w:t>
      </w:r>
    </w:p>
    <w:p w14:paraId="56273E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367E6B0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CA6EF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schemaVersions.put("roles", "1.1");</w:t>
      </w:r>
    </w:p>
    <w:p w14:paraId="7BF9DA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391CC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updateOrganizationsTable(DatabaseMetaData metaData) throws SQLException {</w:t>
      </w:r>
    </w:p>
    <w:p w14:paraId="670DD1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"organizations")) {</w:t>
      </w:r>
    </w:p>
    <w:p w14:paraId="199883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organizations (" +</w:t>
      </w:r>
    </w:p>
    <w:p w14:paraId="49915D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"id BIGINT PRIMARY KEY AUTO_INCREMENT," +</w:t>
      </w:r>
    </w:p>
    <w:p w14:paraId="13CE64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"name VARCHAR(100) NOT NULL," +</w:t>
      </w:r>
    </w:p>
    <w:p w14:paraId="5E3133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"code VARCHAR(50) NOT NULL UNIQUE," +</w:t>
      </w:r>
    </w:p>
    <w:p w14:paraId="29C767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"parent_id BIGINT NULL," +</w:t>
      </w:r>
    </w:p>
    <w:p w14:paraId="30ABB9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"level INT NOT NULL DEFAULT 1," +</w:t>
      </w:r>
    </w:p>
    <w:p w14:paraId="26CF5B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"location VARCHAR(255)," +</w:t>
      </w:r>
    </w:p>
    <w:p w14:paraId="72536B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"created_at TIMESTAMP DEFAULT CURRENT_TIMESTAMP," +</w:t>
      </w:r>
    </w:p>
    <w:p w14:paraId="29C6CE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"updated_at TIMESTAMP DEFAULT CURRENT_TIMESTAMP ON UPDATE CURRENT_TIMESTAMP," +</w:t>
      </w:r>
    </w:p>
    <w:p w14:paraId="5DD07B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(parent_id) REFERENCES organizations(id) ON DELETE SET NULL" +</w:t>
      </w:r>
    </w:p>
    <w:p w14:paraId="02CBA2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3287FC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{</w:t>
      </w:r>
    </w:p>
    <w:p w14:paraId="28F180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alterTableIfNotExists("organizations", "ADD COLUMN IF NOT EXISTS location VARCHAR(255)");</w:t>
      </w:r>
    </w:p>
    <w:p w14:paraId="37E315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B16CB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schemaVersions.put("organizations", "1.1");</w:t>
      </w:r>
    </w:p>
    <w:p w14:paraId="17AFD3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15519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updatePrivacyDataTable(DatabaseMetaData metaData) throws SQLException {</w:t>
      </w:r>
    </w:p>
    <w:p w14:paraId="75E746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"privacy_data")) {</w:t>
      </w:r>
    </w:p>
    <w:p w14:paraId="26AD0A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privacy_data (" +</w:t>
      </w:r>
    </w:p>
    <w:p w14:paraId="60F2A0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"id BIGINT PRIMARY KEY AUTO_INCREMENT," +</w:t>
      </w:r>
    </w:p>
    <w:p w14:paraId="24A084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"user_id BIGINT NOT NULL," +</w:t>
      </w:r>
    </w:p>
    <w:p w14:paraId="7A1733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"data_type VARCHAR(50) NOT NULL," +</w:t>
      </w:r>
    </w:p>
    <w:p w14:paraId="1FB1E5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"encrypted_data TEXT NOT NULL," +</w:t>
      </w:r>
    </w:p>
    <w:p w14:paraId="5A683E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"access_level INT NOT NULL DEFAULT 1," +</w:t>
      </w:r>
    </w:p>
    <w:p w14:paraId="14693B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"created_at TIMESTAMP DEFAULT CURRENT_TIMESTAMP," +</w:t>
      </w:r>
    </w:p>
    <w:p w14:paraId="4E92F8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"updated_at TIMESTAMP DEFAULT CURRENT_TIMESTAMP ON UPDATE CURRENT_TIMESTAMP," +</w:t>
      </w:r>
    </w:p>
    <w:p w14:paraId="45800C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(user_id) REFERENCES users(id) ON DELETE CASCADE" +</w:t>
      </w:r>
    </w:p>
    <w:p w14:paraId="1E98BB9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10E0A7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1D872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schemaVersions.put("privacy_data", "1.1");</w:t>
      </w:r>
    </w:p>
    <w:p w14:paraId="35E744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F3687E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updateAuditLogsTable(DatabaseMetaData metaData) throws SQLException {</w:t>
      </w:r>
    </w:p>
    <w:p w14:paraId="6B36A6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"audit_logs")) {</w:t>
      </w:r>
    </w:p>
    <w:p w14:paraId="7B57D2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audit_logs (" +</w:t>
      </w:r>
    </w:p>
    <w:p w14:paraId="79DAF2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"id BIGINT PRIMARY KEY AUTO_INCREMENT," +</w:t>
      </w:r>
    </w:p>
    <w:p w14:paraId="1D07FE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"user_id BIGINT," +</w:t>
      </w:r>
    </w:p>
    <w:p w14:paraId="193821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"action VARCHAR(100) NOT NULL," +</w:t>
      </w:r>
    </w:p>
    <w:p w14:paraId="530D2E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"resource_type VARCHAR(50)," +</w:t>
      </w:r>
    </w:p>
    <w:p w14:paraId="6D3799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"resource_id VARCHAR(50)," +</w:t>
      </w:r>
    </w:p>
    <w:p w14:paraId="38F0FD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"details TEXT," +</w:t>
      </w:r>
    </w:p>
    <w:p w14:paraId="141372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"ip_address VARCHAR(45)," +</w:t>
      </w:r>
    </w:p>
    <w:p w14:paraId="0F0AAC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"user_agent TEXT," +</w:t>
      </w:r>
    </w:p>
    <w:p w14:paraId="7C4A0A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"timestamp TIMESTAMP DEFAULT CURRENT_TIMESTAMP," +</w:t>
      </w:r>
    </w:p>
    <w:p w14:paraId="4B2227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(user_id) REFERENCES users(id) ON DELETE SET NULL" +</w:t>
      </w:r>
    </w:p>
    <w:p w14:paraId="1FA1086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5ED3BB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{</w:t>
      </w:r>
    </w:p>
    <w:p w14:paraId="47DF27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alterTableIfNotExists("audit_logs", "ADD COLUMN IF NOT EXISTS user_agent TEXT");</w:t>
      </w:r>
    </w:p>
    <w:p w14:paraId="3F2468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F52B4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schemaVersions.put("audit_logs", "1.1");</w:t>
      </w:r>
    </w:p>
    <w:p w14:paraId="3CB092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5ECFD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updateThirdPartyUsersTable(DatabaseMetaData metaData) throws SQLException {</w:t>
      </w:r>
    </w:p>
    <w:p w14:paraId="43280D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"third_party_users")) {</w:t>
      </w:r>
    </w:p>
    <w:p w14:paraId="07163B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third_party_users (" +</w:t>
      </w:r>
    </w:p>
    <w:p w14:paraId="246984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"id BIGINT PRIMARY KEY AUTO_INCREMENT," +</w:t>
      </w:r>
    </w:p>
    <w:p w14:paraId="57FC93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"provider VARCHAR(50) NOT NULL," +</w:t>
      </w:r>
    </w:p>
    <w:p w14:paraId="3DB423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"provider_user_id VARCHAR(100) NOT NULL," +</w:t>
      </w:r>
    </w:p>
    <w:p w14:paraId="2644B6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"user_id BIGINT," +</w:t>
      </w:r>
    </w:p>
    <w:p w14:paraId="6983795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"access_token TEXT," +</w:t>
      </w:r>
    </w:p>
    <w:p w14:paraId="3949D0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"refresh_token TEXT," +</w:t>
      </w:r>
    </w:p>
    <w:p w14:paraId="768AAA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"expires_at TIMESTAMP," +</w:t>
      </w:r>
    </w:p>
    <w:p w14:paraId="745D9B7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"created_at TIMESTAMP DEFAULT CURRENT_TIMESTAMP," +</w:t>
      </w:r>
    </w:p>
    <w:p w14:paraId="6D0DF8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"updated_at TIMESTAMP DEFAULT CURRENT_TIMESTAMP ON UPDATE CURRENT_TIMESTAMP," +</w:t>
      </w:r>
    </w:p>
    <w:p w14:paraId="2A9FC0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"UNIQUE KEY (provider, provider_user_id)," +</w:t>
      </w:r>
    </w:p>
    <w:p w14:paraId="0F42176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(user_id) REFERENCES users(id) ON DELETE CASCADE" +</w:t>
      </w:r>
    </w:p>
    <w:p w14:paraId="59685E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2B6914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7C82B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schemaVersions.put("third_party_users", "1.1");</w:t>
      </w:r>
    </w:p>
    <w:p w14:paraId="7A105A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77511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updateUserRoleMappingTable(DatabaseMetaData metaData) throws SQLException {</w:t>
      </w:r>
    </w:p>
    <w:p w14:paraId="43FA48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"user_role_mapping")) {</w:t>
      </w:r>
    </w:p>
    <w:p w14:paraId="0F35A2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user_role_mapping (" +</w:t>
      </w:r>
    </w:p>
    <w:p w14:paraId="493B7B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"user_id BIGINT NOT NULL," +</w:t>
      </w:r>
    </w:p>
    <w:p w14:paraId="05BF1A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"role_id BIGINT NOT NULL," +</w:t>
      </w:r>
    </w:p>
    <w:p w14:paraId="353F3E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"assigned_at TIMESTAMP DEFAULT CURRENT_TIMESTAMP," +</w:t>
      </w:r>
    </w:p>
    <w:p w14:paraId="531FB7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"assigned_by BIGINT," +</w:t>
      </w:r>
    </w:p>
    <w:p w14:paraId="3C534D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"PRIMARY KEY (user_id, role_id)," +</w:t>
      </w:r>
    </w:p>
    <w:p w14:paraId="25E6BA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(user_id) REFERENCES users(id) ON DELETE CASCADE," +</w:t>
      </w:r>
    </w:p>
    <w:p w14:paraId="4FC557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(role_id) REFERENCES roles(id) ON DELETE CASCADE," +</w:t>
      </w:r>
    </w:p>
    <w:p w14:paraId="3397EE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(assigned_by) REFERENCES users(id) ON DELETE SET NULL" +</w:t>
      </w:r>
    </w:p>
    <w:p w14:paraId="6A09811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50EF9E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F15E9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schemaVersions.put("user_role_mapping", "1.1");</w:t>
      </w:r>
    </w:p>
    <w:p w14:paraId="34459F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0123C1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updateRolePermissionsTable(DatabaseMetaData metaData) throws SQLException {</w:t>
      </w:r>
    </w:p>
    <w:p w14:paraId="7FC9CD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(!tableExists(metaData, "role_permissions")) {</w:t>
      </w:r>
    </w:p>
    <w:p w14:paraId="447B47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jdbcTemplate.execute("CREATE TABLE role_permissions (" +</w:t>
      </w:r>
    </w:p>
    <w:p w14:paraId="5220C6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"role_id BIGINT NOT NULL," +</w:t>
      </w:r>
    </w:p>
    <w:p w14:paraId="1739E0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"permission VARCHAR(100) NOT NULL," +</w:t>
      </w:r>
    </w:p>
    <w:p w14:paraId="022C7B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"granted_at TIMESTAMP DEFAULT CURRENT_TIMESTAMP," +</w:t>
      </w:r>
    </w:p>
    <w:p w14:paraId="19FD857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"granted_by BIGINT," +</w:t>
      </w:r>
    </w:p>
    <w:p w14:paraId="0ACC4D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"PRIMARY KEY (role_id, permission)," +</w:t>
      </w:r>
    </w:p>
    <w:p w14:paraId="7A4CDD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(role_id) REFERENCES roles(id) ON DELETE CASCADE," +</w:t>
      </w:r>
    </w:p>
    <w:p w14:paraId="57F068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"FOREIGN KEY (granted_by) REFERENCES users(id) ON DELETE SET NULL" +</w:t>
      </w:r>
    </w:p>
    <w:p w14:paraId="49720D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")");</w:t>
      </w:r>
    </w:p>
    <w:p w14:paraId="3C76D6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9E4B2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schemaVersions.put("role_permissions", "1.1");</w:t>
      </w:r>
    </w:p>
    <w:p w14:paraId="232FBC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D01FD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boolean tableExists(DatabaseMetaData metaData, String tableName) throws SQLException {</w:t>
      </w:r>
    </w:p>
    <w:p w14:paraId="1C35EE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(ResultSet tables = metaData.getTables(null, null, tableName, null)) {</w:t>
      </w:r>
    </w:p>
    <w:p w14:paraId="738DFD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tables.next();</w:t>
      </w:r>
    </w:p>
    <w:p w14:paraId="195BF21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ED044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47F69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void alterTableIfNotExists(String tableName, String sql) {</w:t>
      </w:r>
    </w:p>
    <w:p w14:paraId="036DAD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1D7DFF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jdbcTemplate.execute("ALTER TABLE " + tableName + " " + sql);</w:t>
      </w:r>
    </w:p>
    <w:p w14:paraId="670B03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266BD8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3DE19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6730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String getVersion(String tableName) {</w:t>
      </w:r>
    </w:p>
    <w:p w14:paraId="6599B2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schemaVersions.getOrDefault(tableName, "1.0");</w:t>
      </w:r>
    </w:p>
    <w:p w14:paraId="7028E5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DE420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1C227C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com.example.infrastructure.security;</w:t>
      </w:r>
    </w:p>
    <w:p w14:paraId="64D843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com.example.domain.service.AuthService;</w:t>
      </w:r>
    </w:p>
    <w:p w14:paraId="6F011D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com.example.log.LoginLogger;</w:t>
      </w:r>
    </w:p>
    <w:p w14:paraId="5416D8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org.springframework.beans.factory.annotation.Autowired;</w:t>
      </w:r>
    </w:p>
    <w:p w14:paraId="431818A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org.springframework.context.annotation.Bean;</w:t>
      </w:r>
    </w:p>
    <w:p w14:paraId="57C535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org.springframework.context.annotation.Configuration;</w:t>
      </w:r>
    </w:p>
    <w:p w14:paraId="4CB3CF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org.springframework.security.authentication.AuthenticationManager;</w:t>
      </w:r>
    </w:p>
    <w:p w14:paraId="49FEB6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org.springframework.security.authentication.dao.DaoAuthenticationProvider;</w:t>
      </w:r>
    </w:p>
    <w:p w14:paraId="7C086E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org.springframework.security.config.annotation.authentication.configuration.AuthenticationConfiguration;</w:t>
      </w:r>
    </w:p>
    <w:p w14:paraId="41BB7A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org.springframework.security.config.annotation.method.configuration.EnableMethodSecurity;</w:t>
      </w:r>
    </w:p>
    <w:p w14:paraId="17F807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org.springframework.security.config.annotation.web.builders.HttpSecurity;</w:t>
      </w:r>
    </w:p>
    <w:p w14:paraId="0DD85B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org.springframework.security.config.annotation.web.configuration.EnableWebSecurity;</w:t>
      </w:r>
    </w:p>
    <w:p w14:paraId="59369E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org.springframework.security.config.http.SessionCreationPolicy;</w:t>
      </w:r>
    </w:p>
    <w:p w14:paraId="5577D3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org.springframework.security.crypto.bcrypt.BCryptPasswordEncoder;</w:t>
      </w:r>
    </w:p>
    <w:p w14:paraId="2508CD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org.springframework.security.crypto.password.PasswordEncoder;</w:t>
      </w:r>
    </w:p>
    <w:p w14:paraId="147178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org.springframework.security.web.SecurityFilterChain;</w:t>
      </w:r>
    </w:p>
    <w:p w14:paraId="697018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org.springframework.security.web.authentication.UsernamePasswordAuthenticationFilter;</w:t>
      </w:r>
    </w:p>
    <w:p w14:paraId="645C39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@Configuration</w:t>
      </w:r>
    </w:p>
    <w:p w14:paraId="22CDA9E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@EnableWebSecurity</w:t>
      </w:r>
    </w:p>
    <w:p w14:paraId="7A82F5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@EnableMethodSecurity(prePostEnabled = true)</w:t>
      </w:r>
    </w:p>
    <w:p w14:paraId="598B41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SecurityConfig {</w:t>
      </w:r>
    </w:p>
    <w:p w14:paraId="0E1D36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00B86A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AuthService authService;</w:t>
      </w:r>
    </w:p>
    <w:p w14:paraId="717B83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2AF37E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JwtProvider jwtProvider;</w:t>
      </w:r>
    </w:p>
    <w:p w14:paraId="55BA2F3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422541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LoginLogger loginLogger;</w:t>
      </w:r>
    </w:p>
    <w:p w14:paraId="4586A8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@Bean</w:t>
      </w:r>
    </w:p>
    <w:p w14:paraId="26C597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SecurityFilterChain filterChain(HttpSecurity http) throws Exception {</w:t>
      </w:r>
    </w:p>
    <w:p w14:paraId="39CF6C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http</w:t>
      </w:r>
    </w:p>
    <w:p w14:paraId="4B5C03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.csrf(csrf -&gt; csrf.disable())</w:t>
      </w:r>
    </w:p>
    <w:p w14:paraId="3691D9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.sessionManagement(session -&gt; session.sessionCreationPolicy(SessionCreationPolicy.STATELESS))</w:t>
      </w:r>
    </w:p>
    <w:p w14:paraId="6C8A2D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.authorizeHttpRequests(authz -&gt; authz</w:t>
      </w:r>
    </w:p>
    <w:p w14:paraId="7ACB0C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.requestMatchers("/api/auth</w:t>
      </w:r>
    </w:p>
    <w:p w14:paraId="7BF9548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com.example.inventorysystem.domain.service;</w:t>
      </w:r>
    </w:p>
    <w:p w14:paraId="71F1DF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com.example.inventorysystem.domain.entity.ThirdPartyUser;</w:t>
      </w:r>
    </w:p>
    <w:p w14:paraId="16E08B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com.example.inventorysystem.domain.repository.ThirdPartyUserRepository;</w:t>
      </w:r>
    </w:p>
    <w:p w14:paraId="30025F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com.example.inventorysystem.infrastructure.security.JwtProvider;</w:t>
      </w:r>
    </w:p>
    <w:p w14:paraId="2FEECC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com.example.inventorysystem.api.client.ThirdPartyClient;</w:t>
      </w:r>
    </w:p>
    <w:p w14:paraId="168AFB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com.example.inventorysystem.api.dto.ResponseDTO;</w:t>
      </w:r>
    </w:p>
    <w:p w14:paraId="4A9F2A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com.example.inventorysystem.util.EncryptionUtil;</w:t>
      </w:r>
    </w:p>
    <w:p w14:paraId="7F8E24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com.example.inventorysystem.exception.AccessDeniedException;</w:t>
      </w:r>
    </w:p>
    <w:p w14:paraId="214F52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com.example.inventorysystem.exception.ResourceNotFoundException;</w:t>
      </w:r>
    </w:p>
    <w:p w14:paraId="27C950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org.springframework.beans.factory.annotation.Autowired;</w:t>
      </w:r>
    </w:p>
    <w:p w14:paraId="466D5C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org.springframework.stereotype.Service;</w:t>
      </w:r>
    </w:p>
    <w:p w14:paraId="5EF060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3B61E4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750E1DE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java.util.HashMap;</w:t>
      </w:r>
    </w:p>
    <w:p w14:paraId="59C35D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java.util.Map;</w:t>
      </w:r>
    </w:p>
    <w:p w14:paraId="6B9BE0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java.util.UUID;</w:t>
      </w:r>
    </w:p>
    <w:p w14:paraId="74E7183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java.util.concurrent.CompletableFuture;</w:t>
      </w:r>
    </w:p>
    <w:p w14:paraId="12A74D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java.util.concurrent.Executor;</w:t>
      </w:r>
    </w:p>
    <w:p w14:paraId="55FEE9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java.util.concurrent.Executors;</w:t>
      </w:r>
    </w:p>
    <w:p w14:paraId="2D9E42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@Service</w:t>
      </w:r>
    </w:p>
    <w:p w14:paraId="6F29957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ThirdPartyService {</w:t>
      </w:r>
    </w:p>
    <w:p w14:paraId="3328AB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36766F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ThirdPartyUserRepository thirdPartyUserRepository;</w:t>
      </w:r>
    </w:p>
    <w:p w14:paraId="726B87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3E5E55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ThirdPartyClient thirdPartyClient;</w:t>
      </w:r>
    </w:p>
    <w:p w14:paraId="3DFB50F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1DC44E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JwtProvider jwtProvider;</w:t>
      </w:r>
    </w:p>
    <w:p w14:paraId="5C09D90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02B6E0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EncryptionUtil encryptionUtil;</w:t>
      </w:r>
    </w:p>
    <w:p w14:paraId="190122F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final Executor executor = Executors.newFixedThreadPool(10);</w:t>
      </w:r>
    </w:p>
    <w:p w14:paraId="31BA02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292608A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authenticate(String clientId, String clientSecret, String thirdPartyToken) {</w:t>
      </w:r>
    </w:p>
    <w:p w14:paraId="330069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66315C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 thirdPartyUser = thirdPartyUserRepository.findByClientId(clientId)</w:t>
      </w:r>
    </w:p>
    <w:p w14:paraId="290E5A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ResourceNotFoundException("Client not found", "CLIENT_NOT_FOUND"));</w:t>
      </w:r>
    </w:p>
    <w:p w14:paraId="03C3D5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(!encryptionUtil.verifyPassword(clientSecret, thirdPartyClient.getHashedSecret())) {</w:t>
      </w:r>
    </w:p>
    <w:p w14:paraId="3BD106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AccessDeniedException("Invalid client credentials", "INVALID_CREDENTIALS");</w:t>
      </w:r>
    </w:p>
    <w:p w14:paraId="496D71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51143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String&gt; authRequest = new HashMap&lt;&gt;();</w:t>
      </w:r>
    </w:p>
    <w:p w14:paraId="54A08D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authRequest.put("token", thirdPartyToken);</w:t>
      </w:r>
    </w:p>
    <w:p w14:paraId="0FBAE6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authRequest.put("client_id", clientId);</w:t>
      </w:r>
    </w:p>
    <w:p w14:paraId="5055401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authRequest.put("client_secret", clientSecret);</w:t>
      </w:r>
    </w:p>
    <w:p w14:paraId="75ECBC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CompletableFuture&lt;Map&lt;String, Object&gt;&gt; authFuture = thirdPartyClient.authenticate(authRequest);</w:t>
      </w:r>
    </w:p>
    <w:p w14:paraId="05128C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authResponse = authFuture.get();</w:t>
      </w:r>
    </w:p>
    <w:p w14:paraId="1F301D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(!Boolean.TRUE.equals(authResponse.get("authenticated"))) {</w:t>
      </w:r>
    </w:p>
    <w:p w14:paraId="22CE2B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AccessDeniedException("Third-party authentication failed", "THIRD_PARTY_AUTH_FAILED");</w:t>
      </w:r>
    </w:p>
    <w:p w14:paraId="02002A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81213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internalToken = jwtProvider.generateToken(thirdPartyUser.getMappedUserId(), "THIRD_PARTY");</w:t>
      </w:r>
    </w:p>
    <w:p w14:paraId="1ECED9E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thirdPartyUser.setLastAccessTime(LocalDateTime.now());</w:t>
      </w:r>
    </w:p>
    <w:p w14:paraId="47ECD3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thirdPartyUserRepository.save(thirdPartyUser);</w:t>
      </w:r>
    </w:p>
    <w:p w14:paraId="7BE4A5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responseData = new HashMap&lt;&gt;();</w:t>
      </w:r>
    </w:p>
    <w:p w14:paraId="478E42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responseData.put("access_token", internalToken);</w:t>
      </w:r>
    </w:p>
    <w:p w14:paraId="6B6E69A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responseData.put("token_type", "Bearer");</w:t>
      </w:r>
    </w:p>
    <w:p w14:paraId="5236D8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responseData.put("expires_in", jwtProvider.getExpirationTime());</w:t>
      </w:r>
    </w:p>
    <w:p w14:paraId="40399B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responseData.put("mapped_user", thirdPartyUser.getMappedUserId());</w:t>
      </w:r>
    </w:p>
    <w:p w14:paraId="2225C4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ResponseDTO.buildSuccess("Authentication successful", responseData);</w:t>
      </w:r>
    </w:p>
    <w:p w14:paraId="6F1F65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61DA38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AccessDeniedException("Authentication process failed: " + e.getMessage(), "AUTH_PROCESS_FAILED");</w:t>
      </w:r>
    </w:p>
    <w:p w14:paraId="770437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6E33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1A0C7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618D63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manageMapping(String clientId, String mappedUserId, String action) {</w:t>
      </w:r>
    </w:p>
    <w:p w14:paraId="570381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7A3C57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 thirdPartyUser = thirdPartyUserRepository.findByClientId(clientId)</w:t>
      </w:r>
    </w:p>
    <w:p w14:paraId="5AEBF1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ResourceNotFoundException("Client not found", "CLIENT_NOT_FOUND"));</w:t>
      </w:r>
    </w:p>
    <w:p w14:paraId="20DF22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("CREATE".equalsIgnoreCase(action)) {</w:t>
      </w:r>
    </w:p>
    <w:p w14:paraId="516F87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(thirdPartyUser.getMappedUserId() != null) {</w:t>
      </w:r>
    </w:p>
    <w:p w14:paraId="46DAB0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IllegalStateException("Mapping already exists for this client");</w:t>
      </w:r>
    </w:p>
    <w:p w14:paraId="0D2CBD1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26D3A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thirdPartyUser.setMappedUserId(mappedUserId);</w:t>
      </w:r>
    </w:p>
    <w:p w14:paraId="005A9A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thirdPartyUser.setMappingTime(LocalDateTime.now());</w:t>
      </w:r>
    </w:p>
    <w:p w14:paraId="739DD0B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if ("UPDATE".equalsIgnoreCase(action)) {</w:t>
      </w:r>
    </w:p>
    <w:p w14:paraId="2F278D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(thirdPartyUser.getMappedUserId() == null) {</w:t>
      </w:r>
    </w:p>
    <w:p w14:paraId="25CED4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IllegalStateException("No existing mapping found");</w:t>
      </w:r>
    </w:p>
    <w:p w14:paraId="6F8EA90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BCC2F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thirdPartyUser.setMappedUserId(mappedUserId);</w:t>
      </w:r>
    </w:p>
    <w:p w14:paraId="2B4DF5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thirdPartyUser.setMappingTime(LocalDateTime.now());</w:t>
      </w:r>
    </w:p>
    <w:p w14:paraId="77888F4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if ("DELETE".equalsIgnoreCase(action)) {</w:t>
      </w:r>
    </w:p>
    <w:p w14:paraId="138E45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(thirdPartyUser.getMappedUserId() == null) {</w:t>
      </w:r>
    </w:p>
    <w:p w14:paraId="4ED69A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IllegalStateException("No mapping to delete");</w:t>
      </w:r>
    </w:p>
    <w:p w14:paraId="03A861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0B4A9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thirdPartyUser.setMappedUserId(null);</w:t>
      </w:r>
    </w:p>
    <w:p w14:paraId="0E1C93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thirdPartyUser.setMappingTime(null);</w:t>
      </w:r>
    </w:p>
    <w:p w14:paraId="06A033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{</w:t>
      </w:r>
    </w:p>
    <w:p w14:paraId="077779C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IllegalArgumentException("Invalid action: " + action);</w:t>
      </w:r>
    </w:p>
    <w:p w14:paraId="384FC5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B4846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thirdPartyUserRepository.save(thirdPartyUser);</w:t>
      </w:r>
    </w:p>
    <w:p w14:paraId="351B73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String&gt; responseData = new HashMap&lt;&gt;();</w:t>
      </w:r>
    </w:p>
    <w:p w14:paraId="7BEF46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responseData.put("client_id", clientId);</w:t>
      </w:r>
    </w:p>
    <w:p w14:paraId="3F8491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responseData.put("mapped_user", thirdPartyUser.getMappedUserId());</w:t>
      </w:r>
    </w:p>
    <w:p w14:paraId="19E594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responseData.put("action", action);</w:t>
      </w:r>
    </w:p>
    <w:p w14:paraId="027579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responseData.put("timestamp", LocalDateTime.now().toString());</w:t>
      </w:r>
    </w:p>
    <w:p w14:paraId="6DCDDF9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ResponseDTO.buildSuccess("Mapping " + action.toLowerCase() + " successful", responseData);</w:t>
      </w:r>
    </w:p>
    <w:p w14:paraId="3DF636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174C53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RuntimeException("Mapping management failed: " + e.getMessage(), e);</w:t>
      </w:r>
    </w:p>
    <w:p w14:paraId="39784BC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3881A3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EEDBE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547C8E9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syncUsers(String thirdPartyApiEndpoint, String authToken) {</w:t>
      </w:r>
    </w:p>
    <w:p w14:paraId="20A823F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525C79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CompletableFuture&lt;Map&lt;String, Object&gt;&gt; syncFuture = thirdPartyClient.syncUsers(thirdPartyApiEndpoint, authToken);</w:t>
      </w:r>
    </w:p>
    <w:p w14:paraId="7B47C2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syncResponse = syncFuture.get();</w:t>
      </w:r>
    </w:p>
    <w:p w14:paraId="78B34EB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(!Boolean.TRUE.equals(syncResponse.get("success"))) {</w:t>
      </w:r>
    </w:p>
    <w:p w14:paraId="24DE05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RuntimeException("User sync failed: " + syncResponse.get("error"));</w:t>
      </w:r>
    </w:p>
    <w:p w14:paraId="21F5683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455621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@SuppressWarnings("unchecked")</w:t>
      </w:r>
    </w:p>
    <w:p w14:paraId="00AD2B9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String&gt; usersData = (Map&lt;String, String&gt;) syncResponse.get("users");</w:t>
      </w:r>
    </w:p>
    <w:p w14:paraId="46A77C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syncedCount = 0;</w:t>
      </w:r>
    </w:p>
    <w:p w14:paraId="7685A7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(Map.Entry&lt;String, String&gt; entry : usersData.entrySet()) {</w:t>
      </w:r>
    </w:p>
    <w:p w14:paraId="551653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thirdPartyUserId = entry.getKey();</w:t>
      </w:r>
    </w:p>
    <w:p w14:paraId="664545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internalUserId = entry.getValue();</w:t>
      </w:r>
    </w:p>
    <w:p w14:paraId="5D6138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 existingMapping = thirdPartyUserRepository.findByThirdPartyUserId(thirdPartyUserId)</w:t>
      </w:r>
    </w:p>
    <w:p w14:paraId="09B671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.orElse(null);</w:t>
      </w:r>
    </w:p>
    <w:p w14:paraId="74018BC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(existingMapping == null) {</w:t>
      </w:r>
    </w:p>
    <w:p w14:paraId="4B7A5C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 newMapping = new ThirdPartyUser();</w:t>
      </w:r>
    </w:p>
    <w:p w14:paraId="77CDD8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newMapping.setClientId(thirdPartyApiEndpoint);</w:t>
      </w:r>
    </w:p>
    <w:p w14:paraId="0181EC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newMapping.setThirdPartyUserId(thirdPartyUserId);</w:t>
      </w:r>
    </w:p>
    <w:p w14:paraId="5E895B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newMapping.setMappedUserId(internalUserId);</w:t>
      </w:r>
    </w:p>
    <w:p w14:paraId="4F7005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newMapping.setMappingTime(LocalDateTime.now());</w:t>
      </w:r>
    </w:p>
    <w:p w14:paraId="0D4A42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newMapping.setEnabled(true);</w:t>
      </w:r>
    </w:p>
    <w:p w14:paraId="691AB2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thirdPartyUserRepository.save(newMapping);</w:t>
      </w:r>
    </w:p>
    <w:p w14:paraId="53BEA4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syncedCount++;</w:t>
      </w:r>
    </w:p>
    <w:p w14:paraId="1E3AF1D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else if (!existingMapping.getMappedUserId().equals(internalUserId)) {</w:t>
      </w:r>
    </w:p>
    <w:p w14:paraId="2EDF0C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existingMapping.setMappedUserId(internalUserId);</w:t>
      </w:r>
    </w:p>
    <w:p w14:paraId="23EF981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existingMapping.setMappingTime(LocalDateTime.now());</w:t>
      </w:r>
    </w:p>
    <w:p w14:paraId="4165690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thirdPartyUserRepository.save(existingMapping);</w:t>
      </w:r>
    </w:p>
    <w:p w14:paraId="31FE3E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syncedCount++;</w:t>
      </w:r>
    </w:p>
    <w:p w14:paraId="1246AC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6D5A1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9B2BD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responseData = new HashMap&lt;&gt;();</w:t>
      </w:r>
    </w:p>
    <w:p w14:paraId="6C37F39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responseData.put("synced_count", syncedCount);</w:t>
      </w:r>
    </w:p>
    <w:p w14:paraId="3EDE34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responseData.put("total_users", usersData.size());</w:t>
      </w:r>
    </w:p>
    <w:p w14:paraId="6BF30F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responseData.put("timestamp", LocalDateTime.now().toString());</w:t>
      </w:r>
    </w:p>
    <w:p w14:paraId="25B7DB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ResponseDTO.buildSuccess("User sync completed successfully", responseData);</w:t>
      </w:r>
    </w:p>
    <w:p w14:paraId="3E3669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431C745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RuntimeException("User synchronization failed: " + e.getMessage(), e);</w:t>
      </w:r>
    </w:p>
    <w:p w14:paraId="450FFE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D79C0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0DE4C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validateAccess(String clientId, String requiredPermission) {</w:t>
      </w:r>
    </w:p>
    <w:p w14:paraId="533D013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3B0580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 thirdPartyUser = thirdPartyUserRepository.findByClientId(clientId)</w:t>
      </w:r>
    </w:p>
    <w:p w14:paraId="56A0F0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ResourceNotFoundException("Client not found", "CLIENT_NOT_FOUND"));</w:t>
      </w:r>
    </w:p>
    <w:p w14:paraId="6DADDBC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(!thirdPartyUser.isEnabled()) {</w:t>
      </w:r>
    </w:p>
    <w:p w14:paraId="4A0B80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AccessDeniedException("Client is disabled", "CLIENT_DISABLED");</w:t>
      </w:r>
    </w:p>
    <w:p w14:paraId="7445DC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C9BD5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("FULL_ACCESS".equals(requiredPermission) &amp;&amp; !thirdPartyUser.isFullAccess()) {</w:t>
      </w:r>
    </w:p>
    <w:p w14:paraId="7A16F5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AccessDeniedException("Insufficient permissions", "INSUFFICIENT_PERMISSIONS");</w:t>
      </w:r>
    </w:p>
    <w:p w14:paraId="44F9EC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926E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Object&gt; responseData = new HashMap&lt;&gt;();</w:t>
      </w:r>
    </w:p>
    <w:p w14:paraId="6A3B5DD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responseData.put("client_id", clientId);</w:t>
      </w:r>
    </w:p>
    <w:p w14:paraId="742739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responseData.put("validated", true);</w:t>
      </w:r>
    </w:p>
    <w:p w14:paraId="4C3A62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responseData.put("permissions", thirdPartyUser.getPermissions());</w:t>
      </w:r>
    </w:p>
    <w:p w14:paraId="71FE9B0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responseData.put("last_access", thirdPartyUser.getLastAccessTime());</w:t>
      </w:r>
    </w:p>
    <w:p w14:paraId="08CF71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ResponseDTO.buildSuccess("Access validated successfully", responseData);</w:t>
      </w:r>
    </w:p>
    <w:p w14:paraId="753436D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7F3CB7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AccessDeniedException("Access validation failed: " + e.getMessage(), "ACCESS_VALIDATION_FAILED");</w:t>
      </w:r>
    </w:p>
    <w:p w14:paraId="09B211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0209C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7F79B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72CA64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enableClient(String clientId) {</w:t>
      </w:r>
    </w:p>
    <w:p w14:paraId="623DC2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 thirdPartyUser = thirdPartyUserRepository.findByClientId(clientId)</w:t>
      </w:r>
    </w:p>
    <w:p w14:paraId="18C41D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ResourceNotFoundException("Client not found", "CLIENT_NOT_FOUND"));</w:t>
      </w:r>
    </w:p>
    <w:p w14:paraId="30E8783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thirdPartyUser.setEnabled(true);</w:t>
      </w:r>
    </w:p>
    <w:p w14:paraId="2DCDAB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thirdPartyUser.setEnabledTime(LocalDateTime.now());</w:t>
      </w:r>
    </w:p>
    <w:p w14:paraId="40750D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thirdPartyUserRepository.save(thirdPartyUser);</w:t>
      </w:r>
    </w:p>
    <w:p w14:paraId="17EC86B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String&gt; responseData = new HashMap&lt;&gt;();</w:t>
      </w:r>
    </w:p>
    <w:p w14:paraId="21B94A4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responseData.put("client_id", clientId);</w:t>
      </w:r>
    </w:p>
    <w:p w14:paraId="55A4DF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responseData.put("status", "ENABLED");</w:t>
      </w:r>
    </w:p>
    <w:p w14:paraId="35B92A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responseData.put("timestamp", LocalDateTime.now().toString());</w:t>
      </w:r>
    </w:p>
    <w:p w14:paraId="715F2D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ResponseDTO.buildSuccess("Client enabled successfully", responseData);</w:t>
      </w:r>
    </w:p>
    <w:p w14:paraId="305018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353F6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20D256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ResponseDTO disableClient(String clientId) {</w:t>
      </w:r>
    </w:p>
    <w:p w14:paraId="6ADCBF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 thirdPartyUser = thirdPartyUserRepository.findByClientId(clientId)</w:t>
      </w:r>
    </w:p>
    <w:p w14:paraId="24801D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.orElseThrow(() -&gt; new ResourceNotFoundException("Client not found", "CLIENT_NOT_FOUND"));</w:t>
      </w:r>
    </w:p>
    <w:p w14:paraId="76827F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thirdPartyUser.setEnabled(false);</w:t>
      </w:r>
    </w:p>
    <w:p w14:paraId="3F68A9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thirdPartyUser.setDisabledTime(LocalDateTime.now());</w:t>
      </w:r>
    </w:p>
    <w:p w14:paraId="4F160A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thirdPartyUserRepository.save(thirdPartyUser);</w:t>
      </w:r>
    </w:p>
    <w:p w14:paraId="2DC5DF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Map&lt;String, String&gt; responseData = new HashMap&lt;&gt;();</w:t>
      </w:r>
    </w:p>
    <w:p w14:paraId="6AFA08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responseData.put("client_id", clientId);</w:t>
      </w:r>
    </w:p>
    <w:p w14:paraId="295635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responseData.put("status", "DISABLED");</w:t>
      </w:r>
    </w:p>
    <w:p w14:paraId="1CEF6C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responseData.put("timestamp", LocalDateTime.now().toString());</w:t>
      </w:r>
    </w:p>
    <w:p w14:paraId="69EDFB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ResponseDTO.buildSuccess("Client disabled successfully", responseData);</w:t>
      </w:r>
    </w:p>
    <w:p w14:paraId="50E66ED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31662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3F6608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com.example.inventorysystem.domain.service;</w:t>
      </w:r>
    </w:p>
    <w:p w14:paraId="4ADD6A3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com.baomidou.mybatisplus.core.conditions.query.LambdaQueryWrapper;</w:t>
      </w:r>
    </w:p>
    <w:p w14:paraId="27D91C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com.baomidou.mybatisplus.core.metadata.IPage;</w:t>
      </w:r>
    </w:p>
    <w:p w14:paraId="4393BF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com.baomidou.mybatisplus.extension.plugins.pagination.Page;</w:t>
      </w:r>
    </w:p>
    <w:p w14:paraId="41E4B8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com.baomidou.mybatisplus.extension.service.impl.ServiceImpl;</w:t>
      </w:r>
    </w:p>
    <w:p w14:paraId="1A30B16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com.example.inventorysystem.api.dto.UserDTO;</w:t>
      </w:r>
    </w:p>
    <w:p w14:paraId="24BEBD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com.example.inventorysystem.domain.entity.User;</w:t>
      </w:r>
    </w:p>
    <w:p w14:paraId="701D975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com.example.inventorysystem.domain.repository.UserRepository;</w:t>
      </w:r>
    </w:p>
    <w:p w14:paraId="3CFB9B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com.example.inventorysystem.exception.ResourceNotFoundException;</w:t>
      </w:r>
    </w:p>
    <w:p w14:paraId="5E76C1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com.example.inventorysystem.infrastructure.security.SecurityConfig;</w:t>
      </w:r>
    </w:p>
    <w:p w14:paraId="52B30C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com.example.inventorysystem.util.EncryptionUtil;</w:t>
      </w:r>
    </w:p>
    <w:p w14:paraId="37B85C6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com.example.inventorysystem.util.ValidationUtil;</w:t>
      </w:r>
    </w:p>
    <w:p w14:paraId="47EDBE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org.springframework.beans.BeanUtils;</w:t>
      </w:r>
    </w:p>
    <w:p w14:paraId="7CEFC8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org.springframework.beans.factory.annotation.Autowired;</w:t>
      </w:r>
    </w:p>
    <w:p w14:paraId="7A7EEB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org.springframework.stereotype.Service;</w:t>
      </w:r>
    </w:p>
    <w:p w14:paraId="39B074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org.springframework.transaction.annotation.Transactional;</w:t>
      </w:r>
    </w:p>
    <w:p w14:paraId="61165A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org.springframework.web.multipart.MultipartFile;</w:t>
      </w:r>
    </w:p>
    <w:p w14:paraId="048094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java.io.BufferedReader;</w:t>
      </w:r>
    </w:p>
    <w:p w14:paraId="2BB0E89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java.io.IOException;</w:t>
      </w:r>
    </w:p>
    <w:p w14:paraId="60F481B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java.io.InputStreamReader;</w:t>
      </w:r>
    </w:p>
    <w:p w14:paraId="76BF3F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java.time.LocalDateTime;</w:t>
      </w:r>
    </w:p>
    <w:p w14:paraId="1BE16A2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java.util.ArrayList;</w:t>
      </w:r>
    </w:p>
    <w:p w14:paraId="5061E7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794790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java.util.stream.Collectors;</w:t>
      </w:r>
    </w:p>
    <w:p w14:paraId="121AEC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@Service</w:t>
      </w:r>
    </w:p>
    <w:p w14:paraId="1B4AD8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UserService extends ServiceImpl&lt;UserRepository, User&gt; {</w:t>
      </w:r>
    </w:p>
    <w:p w14:paraId="0050D3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297F04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UserRepository userRepository;</w:t>
      </w:r>
    </w:p>
    <w:p w14:paraId="69D05A4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2ADB2B2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SecurityConfig securityConfig;</w:t>
      </w:r>
    </w:p>
    <w:p w14:paraId="4C85F6F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414B69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EncryptionUtil encryptionUtil;</w:t>
      </w:r>
    </w:p>
    <w:p w14:paraId="28A566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@Autowired</w:t>
      </w:r>
    </w:p>
    <w:p w14:paraId="59EE1B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ValidationUtil validationUtil;</w:t>
      </w:r>
    </w:p>
    <w:p w14:paraId="4F86588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7F5FC1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User createUser(UserDTO userDTO) {</w:t>
      </w:r>
    </w:p>
    <w:p w14:paraId="3AD6B4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validationUtil.validateInput(userDTO);</w:t>
      </w:r>
    </w:p>
    <w:p w14:paraId="44A373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(userRepository.existsByUsername(userDTO.getUsername())) {</w:t>
      </w:r>
    </w:p>
    <w:p w14:paraId="1F6A1FE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ResourceNotFoundException("Username already exists");</w:t>
      </w:r>
    </w:p>
    <w:p w14:paraId="7B72E0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AD683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new User();</w:t>
      </w:r>
    </w:p>
    <w:p w14:paraId="61F9BF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BeanUtils.copyProperties(userDTO, user);</w:t>
      </w:r>
    </w:p>
    <w:p w14:paraId="05B8978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encryptedPassword = encryptionUtil.encrypt(user.getPassword());</w:t>
      </w:r>
    </w:p>
    <w:p w14:paraId="519929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user.setPassword(encryptedPassword);</w:t>
      </w:r>
    </w:p>
    <w:p w14:paraId="452032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user.setEnabled(true);</w:t>
      </w:r>
    </w:p>
    <w:p w14:paraId="34D626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user.setCreatedAt(LocalDateTime.now());</w:t>
      </w:r>
    </w:p>
    <w:p w14:paraId="279B0F8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user.setUpdatedAt(LocalDateTime.now());</w:t>
      </w:r>
    </w:p>
    <w:p w14:paraId="290790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userRepository.save(user);</w:t>
      </w:r>
    </w:p>
    <w:p w14:paraId="4CA7C6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user;</w:t>
      </w:r>
    </w:p>
    <w:p w14:paraId="0CD4AE1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07CD7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1F7D20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List&lt;User&gt; importUsers(MultipartFile file) {</w:t>
      </w:r>
    </w:p>
    <w:p w14:paraId="416E80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(file == null || file.isEmpty()) {</w:t>
      </w:r>
    </w:p>
    <w:p w14:paraId="0BF09D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IllegalArgumentException("File cannot be empty");</w:t>
      </w:r>
    </w:p>
    <w:p w14:paraId="2159C1F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BAEE9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List&lt;User&gt; users = new ArrayList&lt;&gt;();</w:t>
      </w:r>
    </w:p>
    <w:p w14:paraId="083881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(BufferedReader reader = new BufferedReader(new InputStreamReader(file.getInputStream()))) {</w:t>
      </w:r>
    </w:p>
    <w:p w14:paraId="2E628C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line;</w:t>
      </w:r>
    </w:p>
    <w:p w14:paraId="3F334D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boolean isFirstLine = true;</w:t>
      </w:r>
    </w:p>
    <w:p w14:paraId="6441E4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while ((line = reader.readLine()) != null) {</w:t>
      </w:r>
    </w:p>
    <w:p w14:paraId="537AF6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(isFirstLine) {</w:t>
      </w:r>
    </w:p>
    <w:p w14:paraId="450EC4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isFirstLine = false;</w:t>
      </w:r>
    </w:p>
    <w:p w14:paraId="006976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continue;</w:t>
      </w:r>
    </w:p>
    <w:p w14:paraId="4BF6CE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9D6B7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String[] fields = line.split(",");</w:t>
      </w:r>
    </w:p>
    <w:p w14:paraId="263AEB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(fields.length &lt; 5) {</w:t>
      </w:r>
    </w:p>
    <w:p w14:paraId="744127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continue;</w:t>
      </w:r>
    </w:p>
    <w:p w14:paraId="53E8D0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8A457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UserDTO userDTO = new UserDTO();</w:t>
      </w:r>
    </w:p>
    <w:p w14:paraId="705B15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userDTO.setUsername(fields[0].trim());</w:t>
      </w:r>
    </w:p>
    <w:p w14:paraId="77827F5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userDTO.setPassword(fields[1].trim());</w:t>
      </w:r>
    </w:p>
    <w:p w14:paraId="72DADA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userDTO.setEmail(fields[2].trim());</w:t>
      </w:r>
    </w:p>
    <w:p w14:paraId="2CA553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userDTO.setFullName(fields[3].trim());</w:t>
      </w:r>
    </w:p>
    <w:p w14:paraId="76BE3A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userDTO.setPhone(fields[4].trim());</w:t>
      </w:r>
    </w:p>
    <w:p w14:paraId="12A295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validationUtil.validateInput(userDTO);</w:t>
      </w:r>
    </w:p>
    <w:p w14:paraId="54E5EB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(!userRepository.existsByUsername(userDTO.getUsername())) {</w:t>
      </w:r>
    </w:p>
    <w:p w14:paraId="3067CD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new User();</w:t>
      </w:r>
    </w:p>
    <w:p w14:paraId="17F6C4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BeanUtils.copyProperties(userDTO, user);</w:t>
      </w:r>
    </w:p>
    <w:p w14:paraId="3228A74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encryptedPassword = encryptionUtil.encrypt(user.getPassword());</w:t>
      </w:r>
    </w:p>
    <w:p w14:paraId="504FBCC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user.setPassword(encryptedPassword);</w:t>
      </w:r>
    </w:p>
    <w:p w14:paraId="15AAAB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user.setEnabled(true);</w:t>
      </w:r>
    </w:p>
    <w:p w14:paraId="60E1C7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user.setCreatedAt(LocalDateTime.now());</w:t>
      </w:r>
    </w:p>
    <w:p w14:paraId="6D58AD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user.setUpdatedAt(LocalDateTime.now());</w:t>
      </w:r>
    </w:p>
    <w:p w14:paraId="4ED24F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users.add(user);</w:t>
      </w:r>
    </w:p>
    <w:p w14:paraId="34B686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0ED65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DE1A3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(IOException e) {</w:t>
      </w:r>
    </w:p>
    <w:p w14:paraId="611A38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RuntimeException("Failed to read file", e);</w:t>
      </w:r>
    </w:p>
    <w:p w14:paraId="7C930FA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256DB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(!users.isEmpty()) {</w:t>
      </w:r>
    </w:p>
    <w:p w14:paraId="5E56B1C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userRepository.saveBatch(users);</w:t>
      </w:r>
    </w:p>
    <w:p w14:paraId="0182C3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51951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users;</w:t>
      </w:r>
    </w:p>
    <w:p w14:paraId="737BB17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2CA81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IPage&lt;User&gt; findUsers(int page, int size, String username, String email) {</w:t>
      </w:r>
    </w:p>
    <w:p w14:paraId="43615F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Page&lt;User&gt; pager = new Page&lt;&gt;(page, size);</w:t>
      </w:r>
    </w:p>
    <w:p w14:paraId="1C7878E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LambdaQueryWrapper&lt;User&gt; queryWrapper = new LambdaQueryWrapper&lt;&gt;();</w:t>
      </w:r>
    </w:p>
    <w:p w14:paraId="4C5B1DC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(username != null &amp;&amp; !username.isEmpty()) {</w:t>
      </w:r>
    </w:p>
    <w:p w14:paraId="24202AD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queryWrapper.like(User::getUsername, username);</w:t>
      </w:r>
    </w:p>
    <w:p w14:paraId="7460A9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3B8B3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(email != null &amp;&amp; !email.isEmpty()) {</w:t>
      </w:r>
    </w:p>
    <w:p w14:paraId="2208448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queryWrapper.like(User::getEmail, email);</w:t>
      </w:r>
    </w:p>
    <w:p w14:paraId="45073F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4992A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queryWrapper.orderByDesc(User::getCreatedAt);</w:t>
      </w:r>
    </w:p>
    <w:p w14:paraId="746A1B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userRepository.page(pager, queryWrapper);</w:t>
      </w:r>
    </w:p>
    <w:p w14:paraId="5A68A4E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0C0DA4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327972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User updateUser(Long id, UserDTO userDTO) {</w:t>
      </w:r>
    </w:p>
    <w:p w14:paraId="441CD40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existingUser = userRepository.getById(id);</w:t>
      </w:r>
    </w:p>
    <w:p w14:paraId="4F2CF4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(existingUser == null) {</w:t>
      </w:r>
    </w:p>
    <w:p w14:paraId="7B7AE3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 not found with id: " + id);</w:t>
      </w:r>
    </w:p>
    <w:p w14:paraId="2241B9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4E400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(userDTO.getUsername() != null &amp;&amp; !userDTO.getUsername().equals(existingUser.getUsername())) {</w:t>
      </w:r>
    </w:p>
    <w:p w14:paraId="109D01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(userRepository.existsByUsername(userDTO.getUsername())) {</w:t>
      </w:r>
    </w:p>
    <w:p w14:paraId="2E450A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ResourceNotFoundException("Username already exists");</w:t>
      </w:r>
    </w:p>
    <w:p w14:paraId="1FE408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AE794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existingUser.setUsername(userDTO.getUsername());</w:t>
      </w:r>
    </w:p>
    <w:p w14:paraId="272661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633C36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(userDTO.getEmail() != null) {</w:t>
      </w:r>
    </w:p>
    <w:p w14:paraId="55E8FA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existingUser.setEmail(userDTO.getEmail());</w:t>
      </w:r>
    </w:p>
    <w:p w14:paraId="4C27FD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57FF7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(userDTO.getFullName() != null) {</w:t>
      </w:r>
    </w:p>
    <w:p w14:paraId="2385ED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existingUser.setFullName(userDTO.getFullName());</w:t>
      </w:r>
    </w:p>
    <w:p w14:paraId="674A0D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FFB5C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(userDTO.getPhone() != null) {</w:t>
      </w:r>
    </w:p>
    <w:p w14:paraId="2919584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existingUser.setPhone(userDTO.getPhone());</w:t>
      </w:r>
    </w:p>
    <w:p w14:paraId="66F7457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444BED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(userDTO.getPassword() != null &amp;&amp; !userDTO.getPassword().isEmpty()) {</w:t>
      </w:r>
    </w:p>
    <w:p w14:paraId="5E0317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encryptedPassword = encryptionUtil.encrypt(userDTO.getPassword());</w:t>
      </w:r>
    </w:p>
    <w:p w14:paraId="7BE9F0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existingUser.setPassword(encryptedPassword);</w:t>
      </w:r>
    </w:p>
    <w:p w14:paraId="2FBBB7E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921AB8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existingUser.setUpdatedAt(LocalDateTime.now());</w:t>
      </w:r>
    </w:p>
    <w:p w14:paraId="7443C4E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userRepository.updateById(existingUser);</w:t>
      </w:r>
    </w:p>
    <w:p w14:paraId="317885F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existingUser;</w:t>
      </w:r>
    </w:p>
    <w:p w14:paraId="483823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980D8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019FA81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deleteUser(Long id) {</w:t>
      </w:r>
    </w:p>
    <w:p w14:paraId="50FAC6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userRepository.getById(id);</w:t>
      </w:r>
    </w:p>
    <w:p w14:paraId="2F3AEA4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== null) {</w:t>
      </w:r>
    </w:p>
    <w:p w14:paraId="003EC9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 not found with id: " + id);</w:t>
      </w:r>
    </w:p>
    <w:p w14:paraId="2F1AACA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FFB7C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userRepository.removeById(id);</w:t>
      </w:r>
    </w:p>
    <w:p w14:paraId="04FF2B5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5B67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70EA19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updateUserStatus(Long id, boolean enabled) {</w:t>
      </w:r>
    </w:p>
    <w:p w14:paraId="424F7FC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userRepository.getById(id);</w:t>
      </w:r>
    </w:p>
    <w:p w14:paraId="485D7A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== null) {</w:t>
      </w:r>
    </w:p>
    <w:p w14:paraId="46CE98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 not found with id: " + id);</w:t>
      </w:r>
    </w:p>
    <w:p w14:paraId="7CFA660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706AD1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user.setEnabled(enabled);</w:t>
      </w:r>
    </w:p>
    <w:p w14:paraId="4B68CB9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user.setUpdatedAt(LocalDateTime.now());</w:t>
      </w:r>
    </w:p>
    <w:p w14:paraId="0D0091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userRepository.updateById(user);</w:t>
      </w:r>
    </w:p>
    <w:p w14:paraId="60806E0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9CA396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User findByUsername(String username) {</w:t>
      </w:r>
    </w:p>
    <w:p w14:paraId="2C5303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userRepository.getOne(new LambdaQueryWrapper&lt;User&gt;()</w:t>
      </w:r>
    </w:p>
    <w:p w14:paraId="49A514B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.eq(User::getUsername, username));</w:t>
      </w:r>
    </w:p>
    <w:p w14:paraId="2E41D8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694AC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List&lt;User&gt; findByEmail(String email) {</w:t>
      </w:r>
    </w:p>
    <w:p w14:paraId="7FABEE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userRepository.list(new LambdaQueryWrapper&lt;User&gt;()</w:t>
      </w:r>
    </w:p>
    <w:p w14:paraId="3FEBC89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.eq(User::getEmail, email));</w:t>
      </w:r>
    </w:p>
    <w:p w14:paraId="573BCB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F4D89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3798665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resetPassword(Long id, String newPassword) {</w:t>
      </w:r>
    </w:p>
    <w:p w14:paraId="6C4C380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userRepository.getById(id);</w:t>
      </w:r>
    </w:p>
    <w:p w14:paraId="6432DE0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== null) {</w:t>
      </w:r>
    </w:p>
    <w:p w14:paraId="700F0E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 not found with id: " + id);</w:t>
      </w:r>
    </w:p>
    <w:p w14:paraId="7C55C4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063BD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encryptedPassword = encryptionUtil.encrypt(newPassword);</w:t>
      </w:r>
    </w:p>
    <w:p w14:paraId="24454F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user.setPassword(encryptedPassword);</w:t>
      </w:r>
    </w:p>
    <w:p w14:paraId="0384B3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user.setUpdatedAt(LocalDateTime.now());</w:t>
      </w:r>
    </w:p>
    <w:p w14:paraId="6F80DF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userRepository.updateById(user);</w:t>
      </w:r>
    </w:p>
    <w:p w14:paraId="38275C5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3C4C3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@Transactional</w:t>
      </w:r>
    </w:p>
    <w:p w14:paraId="3B93ED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void changePassword(Long id, String oldPassword, String newPassword) {</w:t>
      </w:r>
    </w:p>
    <w:p w14:paraId="7F7F5D6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 user = userRepository.getById(id);</w:t>
      </w:r>
    </w:p>
    <w:p w14:paraId="732520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 == null) {</w:t>
      </w:r>
    </w:p>
    <w:p w14:paraId="6B6CDD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ResourceNotFoundException("User not found with id: " + id);</w:t>
      </w:r>
    </w:p>
    <w:p w14:paraId="2711CD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E93027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(!encryptionUtil.validatePassword(oldPassword, user.getPassword())) {</w:t>
      </w:r>
    </w:p>
    <w:p w14:paraId="0F9DA28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throw new IllegalArgumentException("Old password is incorrect");</w:t>
      </w:r>
    </w:p>
    <w:p w14:paraId="415E093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F52B7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encryptedPassword = encryptionUtil.encrypt(newPassword);</w:t>
      </w:r>
    </w:p>
    <w:p w14:paraId="066CD5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user.setPassword(encryptedPassword);</w:t>
      </w:r>
    </w:p>
    <w:p w14:paraId="4F9E14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user.setUpdatedAt(LocalDateTime.now());</w:t>
      </w:r>
    </w:p>
    <w:p w14:paraId="50F466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userRepository.updateById(user);</w:t>
      </w:r>
    </w:p>
    <w:p w14:paraId="438F22C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DEB5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p w14:paraId="648EB3C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package util;</w:t>
      </w:r>
    </w:p>
    <w:p w14:paraId="7F0CD6A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java.util.regex.Pattern;</w:t>
      </w:r>
    </w:p>
    <w:p w14:paraId="639FF2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java.util.regex.Matcher;</w:t>
      </w:r>
    </w:p>
    <w:p w14:paraId="03FB43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java.util.List;</w:t>
      </w:r>
    </w:p>
    <w:p w14:paraId="14721C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java.util.ArrayList;</w:t>
      </w:r>
    </w:p>
    <w:p w14:paraId="6CC8BA2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java.util.Date;</w:t>
      </w:r>
    </w:p>
    <w:p w14:paraId="729E03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java.text.SimpleDateFormat;</w:t>
      </w:r>
    </w:p>
    <w:p w14:paraId="16744B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import java.text.ParseException;</w:t>
      </w:r>
    </w:p>
    <w:p w14:paraId="75FE3A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public class ValidationUtil {</w:t>
      </w:r>
    </w:p>
    <w:p w14:paraId="303597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Pattern EMAIL_PATTERN = Pattern.compile(</w:t>
      </w:r>
    </w:p>
    <w:p w14:paraId="2935DEB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"^[a-zA-Z0-9_+&amp;*-]+(?:\\.[a-zA-Z0-9_+&amp;*-]+)*@(?:[a-zA-Z0-9-]+\\.)+[a-zA-Z]{2,7}$");</w:t>
      </w:r>
    </w:p>
    <w:p w14:paraId="3E0588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Pattern PHONE_PATTERN = Pattern.compile(</w:t>
      </w:r>
    </w:p>
    <w:p w14:paraId="03B2CC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"^1[3-9]\\d{9}$");</w:t>
      </w:r>
    </w:p>
    <w:p w14:paraId="7837C3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Pattern ID_CARD_PATTERN = Pattern.compile(</w:t>
      </w:r>
    </w:p>
    <w:p w14:paraId="6B44DC6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"^\\d{17}[\\dXx]$");</w:t>
      </w:r>
    </w:p>
    <w:p w14:paraId="23A5FCB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Pattern POSITIVE_NUMBER_PATTERN = Pattern.compile(</w:t>
      </w:r>
    </w:p>
    <w:p w14:paraId="1BFB848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"^[1-9]\\d*$");</w:t>
      </w:r>
    </w:p>
    <w:p w14:paraId="02583C0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Pattern DECIMAL_NUMBER_PATTERN = Pattern.compile(</w:t>
      </w:r>
    </w:p>
    <w:p w14:paraId="1405D0D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"^\\d+(\\.\\d{1,2})?$");</w:t>
      </w:r>
    </w:p>
    <w:p w14:paraId="58EEE4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Pattern USERNAME_PATTERN = Pattern.compile(</w:t>
      </w:r>
    </w:p>
    <w:p w14:paraId="78C1CE2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"^[a-zA-Z0-9_]{4,16}$");</w:t>
      </w:r>
    </w:p>
    <w:p w14:paraId="7F74B5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Pattern PASSWORD_PATTERN = Pattern.compile(</w:t>
      </w:r>
    </w:p>
    <w:p w14:paraId="111199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"^(?=.*[0-9])(?=.*[a-z])(?=.*[A-Z])(?=.*[@#$%^&amp;+=])(?=\\S+$).{8,}$");</w:t>
      </w:r>
    </w:p>
    <w:p w14:paraId="0BB664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SimpleDateFormat DATE_FORMAT = new SimpleDateFormat("yyyy-MM-dd");</w:t>
      </w:r>
    </w:p>
    <w:p w14:paraId="352B02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private static final SimpleDateFormat DATETIME_FORMAT = new SimpleDateFormat("yyyy-MM-dd HH:mm:ss");</w:t>
      </w:r>
    </w:p>
    <w:p w14:paraId="2BBC87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static {</w:t>
      </w:r>
    </w:p>
    <w:p w14:paraId="34C5F5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DATE_FORMAT.setLenient(false);</w:t>
      </w:r>
    </w:p>
    <w:p w14:paraId="1F2005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DATETIME_FORMAT.setLenient(false);</w:t>
      </w:r>
    </w:p>
    <w:p w14:paraId="1B8BD6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A75D6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validateInput(String input, String type) {</w:t>
      </w:r>
    </w:p>
    <w:p w14:paraId="212FA99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(input == null || input.trim().isEmpty()) {</w:t>
      </w:r>
    </w:p>
    <w:p w14:paraId="05BE851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4A91FC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08227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switch (type.toLowerCase()) {</w:t>
      </w:r>
    </w:p>
    <w:p w14:paraId="6B30C7B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"email":</w:t>
      </w:r>
    </w:p>
    <w:p w14:paraId="7DB909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checkEmailFormat(input);</w:t>
      </w:r>
    </w:p>
    <w:p w14:paraId="479A3F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"phone":</w:t>
      </w:r>
    </w:p>
    <w:p w14:paraId="136904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checkPhoneFormat(input);</w:t>
      </w:r>
    </w:p>
    <w:p w14:paraId="67B14E3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"idcard":</w:t>
      </w:r>
    </w:p>
    <w:p w14:paraId="390FA14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checkIdCardFormat(input);</w:t>
      </w:r>
    </w:p>
    <w:p w14:paraId="7BA247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"username":</w:t>
      </w:r>
    </w:p>
    <w:p w14:paraId="460071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checkUsernameFormat(input);</w:t>
      </w:r>
    </w:p>
    <w:p w14:paraId="52D489F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"password":</w:t>
      </w:r>
    </w:p>
    <w:p w14:paraId="3DF5932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checkPasswordFormat(input);</w:t>
      </w:r>
    </w:p>
    <w:p w14:paraId="57D7227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"positivenumber":</w:t>
      </w:r>
    </w:p>
    <w:p w14:paraId="68BD60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checkPositiveNumber(input);</w:t>
      </w:r>
    </w:p>
    <w:p w14:paraId="0098D0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"decimalnumber":</w:t>
      </w:r>
    </w:p>
    <w:p w14:paraId="72FCED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checkDecimalNumber(input);</w:t>
      </w:r>
    </w:p>
    <w:p w14:paraId="77E8DC1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"date":</w:t>
      </w:r>
    </w:p>
    <w:p w14:paraId="3F2FECA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checkDateFormat(input);</w:t>
      </w:r>
    </w:p>
    <w:p w14:paraId="0CB8172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"datetime":</w:t>
      </w:r>
    </w:p>
    <w:p w14:paraId="1AA15E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checkDateTimeFormat(input);</w:t>
      </w:r>
    </w:p>
    <w:p w14:paraId="1C15D0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default:</w:t>
      </w:r>
    </w:p>
    <w:p w14:paraId="235082D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!input.trim().isEmpty();</w:t>
      </w:r>
    </w:p>
    <w:p w14:paraId="752A543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9EF31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7F913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checkFormat(String value, String formatType) {</w:t>
      </w:r>
    </w:p>
    <w:p w14:paraId="4861B3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(value == null || value.trim().isEmpty()) {</w:t>
      </w:r>
    </w:p>
    <w:p w14:paraId="7BAD2F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2A530E3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51858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switch (formatType.toLowerCase()) {</w:t>
      </w:r>
    </w:p>
    <w:p w14:paraId="674579C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"email":</w:t>
      </w:r>
    </w:p>
    <w:p w14:paraId="08A539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checkEmailFormat(value);</w:t>
      </w:r>
    </w:p>
    <w:p w14:paraId="4284AD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"phone":</w:t>
      </w:r>
    </w:p>
    <w:p w14:paraId="421E513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checkPhoneFormat(value);</w:t>
      </w:r>
    </w:p>
    <w:p w14:paraId="2814664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"idcard":</w:t>
      </w:r>
    </w:p>
    <w:p w14:paraId="24CE2BF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checkIdCardFormat(value);</w:t>
      </w:r>
    </w:p>
    <w:p w14:paraId="6151EC5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"username":</w:t>
      </w:r>
    </w:p>
    <w:p w14:paraId="0DBCCA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checkUsernameFormat(value);</w:t>
      </w:r>
    </w:p>
    <w:p w14:paraId="708242B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"password":</w:t>
      </w:r>
    </w:p>
    <w:p w14:paraId="7F5B88E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checkPasswordFormat(value);</w:t>
      </w:r>
    </w:p>
    <w:p w14:paraId="41C5D49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"positivenumber":</w:t>
      </w:r>
    </w:p>
    <w:p w14:paraId="02FE290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checkPositiveNumber(value);</w:t>
      </w:r>
    </w:p>
    <w:p w14:paraId="7CFC3B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"decimalnumber":</w:t>
      </w:r>
    </w:p>
    <w:p w14:paraId="35E2E97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checkDecimalNumber(value);</w:t>
      </w:r>
    </w:p>
    <w:p w14:paraId="4C38AB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"date":</w:t>
      </w:r>
    </w:p>
    <w:p w14:paraId="4759DF8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checkDateFormat(value);</w:t>
      </w:r>
    </w:p>
    <w:p w14:paraId="5C96E8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"datetime":</w:t>
      </w:r>
    </w:p>
    <w:p w14:paraId="150634A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checkDateTimeFormat(value);</w:t>
      </w:r>
    </w:p>
    <w:p w14:paraId="64338A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default:</w:t>
      </w:r>
    </w:p>
    <w:p w14:paraId="0E55FB4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7D3AD94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164C4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EE0A7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checkEmailFormat(String email) {</w:t>
      </w:r>
    </w:p>
    <w:p w14:paraId="421B8A5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(email == null) {</w:t>
      </w:r>
    </w:p>
    <w:p w14:paraId="254560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061945A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9A4355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Matcher matcher = EMAIL_PATTERN.matcher(email);</w:t>
      </w:r>
    </w:p>
    <w:p w14:paraId="354FD6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matcher.matches();</w:t>
      </w:r>
    </w:p>
    <w:p w14:paraId="053CA0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D41FF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checkPhoneFormat(String phone) {</w:t>
      </w:r>
    </w:p>
    <w:p w14:paraId="73CBE1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(phone == null) {</w:t>
      </w:r>
    </w:p>
    <w:p w14:paraId="5381EE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743DD5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4AC53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Matcher matcher = PHONE_PATTERN.matcher(phone);</w:t>
      </w:r>
    </w:p>
    <w:p w14:paraId="10A098B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matcher.matches();</w:t>
      </w:r>
    </w:p>
    <w:p w14:paraId="489B533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EFB260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checkIdCardFormat(String idCard) {</w:t>
      </w:r>
    </w:p>
    <w:p w14:paraId="00DBE74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(idCard == null) {</w:t>
      </w:r>
    </w:p>
    <w:p w14:paraId="4E74C0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5ACEE4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6BC79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Matcher matcher = ID_CARD_PATTERN.matcher(idCard);</w:t>
      </w:r>
    </w:p>
    <w:p w14:paraId="2AA69AE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(!matcher.matches()) {</w:t>
      </w:r>
    </w:p>
    <w:p w14:paraId="1C50B4B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674888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15118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423486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sum = 0;</w:t>
      </w:r>
    </w:p>
    <w:p w14:paraId="178900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int[] weights = {7, 9, 10, 5, 8, 4, 2, 1, 6, 3, 7, 9, 10, 5, 8, 4, 2};</w:t>
      </w:r>
    </w:p>
    <w:p w14:paraId="499EC73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char[] checks = {'1', '0', 'X', '9', '8', '7', '6', '5', '4', '3', '2'};</w:t>
      </w:r>
    </w:p>
    <w:p w14:paraId="3E1FFE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(int i = 0; i &lt; 17; i++) {</w:t>
      </w:r>
    </w:p>
    <w:p w14:paraId="10D4D7B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sum += (idCard.charAt(i) - '0') * weights[i];</w:t>
      </w:r>
    </w:p>
    <w:p w14:paraId="3D68497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6A417D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int checkIndex = sum % 11;</w:t>
      </w:r>
    </w:p>
    <w:p w14:paraId="7C04B7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char checkChar = checks[checkIndex];</w:t>
      </w:r>
    </w:p>
    <w:p w14:paraId="61544B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idCard.charAt(17) == checkChar || idCard.charAt(17) == Character.toLowerCase(checkChar);</w:t>
      </w:r>
    </w:p>
    <w:p w14:paraId="6565495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(Exception e) {</w:t>
      </w:r>
    </w:p>
    <w:p w14:paraId="6B9DCB4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17CE26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660A32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84864A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checkUsernameFormat(String username) {</w:t>
      </w:r>
    </w:p>
    <w:p w14:paraId="17BFE2E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(username == null) {</w:t>
      </w:r>
    </w:p>
    <w:p w14:paraId="022F1BE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D5151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FE89AA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Matcher matcher = USERNAME_PATTERN.matcher(username);</w:t>
      </w:r>
    </w:p>
    <w:p w14:paraId="6B7DF89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matcher.matches();</w:t>
      </w:r>
    </w:p>
    <w:p w14:paraId="02F92C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D9D539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checkPasswordFormat(String password) {</w:t>
      </w:r>
    </w:p>
    <w:p w14:paraId="6477B91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(password == null) {</w:t>
      </w:r>
    </w:p>
    <w:p w14:paraId="1F29F2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BC8FF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F7E32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Matcher matcher = PASSWORD_PATTERN.matcher(password);</w:t>
      </w:r>
    </w:p>
    <w:p w14:paraId="02E1BFF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matcher.matches();</w:t>
      </w:r>
    </w:p>
    <w:p w14:paraId="66D408C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A6876D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checkPositiveNumber(String number) {</w:t>
      </w:r>
    </w:p>
    <w:p w14:paraId="292EB03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(number == null) {</w:t>
      </w:r>
    </w:p>
    <w:p w14:paraId="1D1CDC6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4E2AA1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557FF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Matcher matcher = POSITIVE_NUMBER_PATTERN.matcher(number);</w:t>
      </w:r>
    </w:p>
    <w:p w14:paraId="21516CE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matcher.matches();</w:t>
      </w:r>
    </w:p>
    <w:p w14:paraId="7783A24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DDD4CD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checkDecimalNumber(String number) {</w:t>
      </w:r>
    </w:p>
    <w:p w14:paraId="1FBB9B6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(number == null) {</w:t>
      </w:r>
    </w:p>
    <w:p w14:paraId="7E42D37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073752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72560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Matcher matcher = DECIMAL_NUMBER_PATTERN.matcher(number);</w:t>
      </w:r>
    </w:p>
    <w:p w14:paraId="4CCB0CD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matcher.matches();</w:t>
      </w:r>
    </w:p>
    <w:p w14:paraId="7C67CC5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83D33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checkDateFormat(String dateStr) {</w:t>
      </w:r>
    </w:p>
    <w:p w14:paraId="7A8EB7F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(dateStr == null) {</w:t>
      </w:r>
    </w:p>
    <w:p w14:paraId="52CED41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09EA102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477373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10D8D7F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DATE_FORMAT.parse(dateStr);</w:t>
      </w:r>
    </w:p>
    <w:p w14:paraId="7DE60A6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7B32FA2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(ParseException e) {</w:t>
      </w:r>
    </w:p>
    <w:p w14:paraId="4D74BE3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7FDAAD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4B6C250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82BF6B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checkDateTimeFormat(String dateTimeStr) {</w:t>
      </w:r>
    </w:p>
    <w:p w14:paraId="16B1452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(dateTimeStr == null) {</w:t>
      </w:r>
    </w:p>
    <w:p w14:paraId="172A7BA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7645958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56176A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074A858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DATETIME_FORMAT.parse(dateTimeStr);</w:t>
      </w:r>
    </w:p>
    <w:p w14:paraId="420896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true;</w:t>
      </w:r>
    </w:p>
    <w:p w14:paraId="76E3E70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(ParseException e) {</w:t>
      </w:r>
    </w:p>
    <w:p w14:paraId="4B4C7C5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328F060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CB96F8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7787E11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List&lt;String&gt; validateBatchInputs(List&lt;String&gt; inputs, List&lt;String&gt; types) {</w:t>
      </w:r>
    </w:p>
    <w:p w14:paraId="70BCAB9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List&lt;String&gt; errors = new ArrayList&lt;&gt;();</w:t>
      </w:r>
    </w:p>
    <w:p w14:paraId="3A1018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(inputs == null || types == null || inputs.size() != types.size()) {</w:t>
      </w:r>
    </w:p>
    <w:p w14:paraId="794C02C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errors.add("输入参数列表为空或类型不匹配");</w:t>
      </w:r>
    </w:p>
    <w:p w14:paraId="031BFFB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errors;</w:t>
      </w:r>
    </w:p>
    <w:p w14:paraId="6C385A9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B72152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for (int i = 0; i &lt; inputs.size(); i++) {</w:t>
      </w:r>
    </w:p>
    <w:p w14:paraId="6D6C446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input = inputs.get(i);</w:t>
      </w:r>
    </w:p>
    <w:p w14:paraId="421D65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String type = types.get(i);</w:t>
      </w:r>
    </w:p>
    <w:p w14:paraId="37BE4C6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(!validateInput(input, type)) {</w:t>
      </w:r>
    </w:p>
    <w:p w14:paraId="35B7940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errors.add("第 " + (i + 1) + " 项数据验证失败: " + input + " (类型: " + type + ")");</w:t>
      </w:r>
    </w:p>
    <w:p w14:paraId="69F88E3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41BF62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69B9488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errors;</w:t>
      </w:r>
    </w:p>
    <w:p w14:paraId="789609C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3EE3C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validateDateRange(String startDate, String endDate) {</w:t>
      </w:r>
    </w:p>
    <w:p w14:paraId="3D39916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(!checkDateFormat(startDate) || !checkDateFormat(endDate)) {</w:t>
      </w:r>
    </w:p>
    <w:p w14:paraId="2374141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6CE54C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1994F21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6CCA3B9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 start = DATE_FORMAT.parse(startDate);</w:t>
      </w:r>
    </w:p>
    <w:p w14:paraId="26D8447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 end = DATE_FORMAT.parse(endDate);</w:t>
      </w:r>
    </w:p>
    <w:p w14:paraId="65C80CD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start.before(end) || start.equals(end);</w:t>
      </w:r>
    </w:p>
    <w:p w14:paraId="7BCD19E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(ParseException e) {</w:t>
      </w:r>
    </w:p>
    <w:p w14:paraId="2DE7E9C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075A693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40373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5BEB3B4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boolean validateDateTimeRange(String startDateTime, String endDateTime) {</w:t>
      </w:r>
    </w:p>
    <w:p w14:paraId="23ACCAE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if (!checkDateTimeFormat(startDateTime) || !checkDateTimeFormat(endDateTime)) {</w:t>
      </w:r>
    </w:p>
    <w:p w14:paraId="4D481D3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664CA97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853FB9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try {</w:t>
      </w:r>
    </w:p>
    <w:p w14:paraId="3901106D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 start = DATETIME_FORMAT.parse(startDateTime);</w:t>
      </w:r>
    </w:p>
    <w:p w14:paraId="68120F5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Date end = DATETIME_FORMAT.parse(endDateTime);</w:t>
      </w:r>
    </w:p>
    <w:p w14:paraId="466D5EA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start.before(end) || start.equals(end);</w:t>
      </w:r>
    </w:p>
    <w:p w14:paraId="1AA4765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 catch (ParseException e) {</w:t>
      </w:r>
    </w:p>
    <w:p w14:paraId="3FC385F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false;</w:t>
      </w:r>
    </w:p>
    <w:p w14:paraId="39B7E62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0559A9A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20C1D252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public static String getValidationMessage(String type) {</w:t>
      </w:r>
    </w:p>
    <w:p w14:paraId="6504479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switch (type.toLowerCase()) {</w:t>
      </w:r>
    </w:p>
    <w:p w14:paraId="289EF6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"email":</w:t>
      </w:r>
    </w:p>
    <w:p w14:paraId="0DEE3427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"邮箱格式不正确，请输入有效的邮箱地址";</w:t>
      </w:r>
    </w:p>
    <w:p w14:paraId="54155891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"phone":</w:t>
      </w:r>
    </w:p>
    <w:p w14:paraId="78F306E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"手机号格式不正确，请输入11位手机号码";</w:t>
      </w:r>
    </w:p>
    <w:p w14:paraId="769457BF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"idcard":</w:t>
      </w:r>
    </w:p>
    <w:p w14:paraId="54C26735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"身份证号格式不正确，请输入18位身份证号码";</w:t>
      </w:r>
    </w:p>
    <w:p w14:paraId="1F72A4B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"username":</w:t>
      </w:r>
    </w:p>
    <w:p w14:paraId="0FAAC7F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"用户名必须是4-16位字母、数字或下划线";</w:t>
      </w:r>
    </w:p>
    <w:p w14:paraId="097F4670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"password":</w:t>
      </w:r>
    </w:p>
    <w:p w14:paraId="72E759C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"密码必须包含大小写字母、数字和特殊字符，长度至少8位";</w:t>
      </w:r>
    </w:p>
    <w:p w14:paraId="7EDDFE86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"positivenumber":</w:t>
      </w:r>
    </w:p>
    <w:p w14:paraId="100BEEE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"请输入正整数";</w:t>
      </w:r>
    </w:p>
    <w:p w14:paraId="3E9A5234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"decimalnumber":</w:t>
      </w:r>
    </w:p>
    <w:p w14:paraId="1495F04C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"请输入有效的数字，最多两位小数";</w:t>
      </w:r>
    </w:p>
    <w:p w14:paraId="6DD9E8BE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"date":</w:t>
      </w:r>
    </w:p>
    <w:p w14:paraId="357A6A59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"日期格式不正确，请使用 yyyy-MM-dd 格式";</w:t>
      </w:r>
    </w:p>
    <w:p w14:paraId="34DC838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case "datetime":</w:t>
      </w:r>
    </w:p>
    <w:p w14:paraId="0EA264A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"日期时间格式不正确，请使用 yyyy-MM-dd HH:mm:ss 格式";</w:t>
      </w:r>
    </w:p>
    <w:p w14:paraId="1971535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default:</w:t>
      </w:r>
    </w:p>
    <w:p w14:paraId="14D53333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return "输入验证失败";</w:t>
      </w:r>
    </w:p>
    <w:p w14:paraId="0817E82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08AACE0B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  }</w:t>
      </w:r>
    </w:p>
    <w:p w14:paraId="3D577AF8">
      <w:pPr>
        <w:widowControl w:val="0"/>
        <w:spacing w:before="0" w:after="0" w:line="276" w:lineRule="exact"/>
        <w:ind w:left="0" w:right="0" w:firstLine="0"/>
        <w:jc w:val="left"/>
      </w:pPr>
      <w:r>
        <w:rPr>
          <w:rFonts w:ascii="Calibri" w:hAnsi="Calibri"/>
          <w:color w:val="000000"/>
          <w:sz w:val="21"/>
        </w:rPr>
        <w:t>}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lnNumType w:countBy="1" w:distance="360" w:restart="continuous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09E16">
    <w:pPr>
      <w:pStyle w:val="24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PAGE</w:instrTex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NUMPAGES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0E989">
    <w:pPr>
      <w:pStyle w:val="25"/>
      <w:pBdr>
        <w:bottom w:val="single" w:color="auto" w:sz="6" w:space="1"/>
      </w:pBdr>
      <w:spacing w:before="0" w:after="0"/>
      <w:ind w:left="0" w:firstLine="0"/>
      <w:jc w:val="left"/>
      <w:rPr>
        <w:rFonts w:hint="eastAsia" w:eastAsia="宋体"/>
        <w:lang w:eastAsia="zh-CN"/>
      </w:rPr>
    </w:pPr>
    <w:r>
      <w:rPr>
        <w:rFonts w:hint="eastAsia" w:ascii="Times New Roman" w:hAnsi="Times New Roman" w:eastAsia="宋体"/>
        <w:sz w:val="18"/>
        <w:lang w:eastAsia="zh-CN"/>
      </w:rPr>
      <w:t>智慧充电站运营管理系统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F1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276" w:lineRule="exact"/>
      <w:ind w:left="0" w:right="0" w:firstLine="0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80"/>
      <w:ind w:firstLine="0"/>
      <w:jc w:val="left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代码块"/>
    <w:uiPriority w:val="0"/>
    <w:pPr>
      <w:spacing w:before="120" w:after="120" w:line="276" w:lineRule="auto"/>
      <w:ind w:left="680" w:firstLine="0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  <w:style w:type="paragraph" w:customStyle="1" w:styleId="165">
    <w:name w:val="图片说明"/>
    <w:uiPriority w:val="0"/>
    <w:pPr>
      <w:spacing w:before="60" w:after="180" w:line="276" w:lineRule="auto"/>
      <w:ind w:firstLine="0"/>
      <w:jc w:val="center"/>
    </w:pPr>
    <w:rPr>
      <w:rFonts w:ascii="Times New Roman" w:hAnsi="Times New Roman" w:eastAsiaTheme="minorEastAsia" w:cstheme="minorBidi"/>
      <w:color w:val="666666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7669</Words>
  <Characters>77543</Characters>
  <Lines>0</Lines>
  <Paragraphs>0</Paragraphs>
  <TotalTime>0</TotalTime>
  <ScaleCrop>false</ScaleCrop>
  <LinksUpToDate>false</LinksUpToDate>
  <CharactersWithSpaces>86840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wangyan</cp:lastModifiedBy>
  <dcterms:modified xsi:type="dcterms:W3CDTF">2025-12-26T01:08:34Z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eyJoZGlkIjoiOWIyMmI3MDcyZmM2NmNhNDM5Y2M0NmI1NDQzN2I3NGMifQ==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DCA49D758A7D4EFE8B9A5D414A5AD060_12</vt:lpwstr>
  </property>
</Properties>
</file>